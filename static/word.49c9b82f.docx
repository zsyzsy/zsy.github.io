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F0B5A" w14:textId="6F869C53" w:rsidR="004677B6" w:rsidRPr="00782188" w:rsidRDefault="00D415C4" w:rsidP="004677B6">
      <w:pPr>
        <w:pStyle w:val="1"/>
      </w:pPr>
      <w:r w:rsidRPr="00782188">
        <w:rPr>
          <w:rFonts w:hint="eastAsia"/>
        </w:rPr>
        <w:t>成都市居住证积分公众服务平台</w:t>
      </w:r>
      <w:r w:rsidR="00CD4110" w:rsidRPr="00782188">
        <w:rPr>
          <w:rFonts w:hint="eastAsia"/>
        </w:rPr>
        <w:t>（P</w:t>
      </w:r>
      <w:r w:rsidR="00CD4110" w:rsidRPr="00782188">
        <w:t>C</w:t>
      </w:r>
      <w:r w:rsidR="00CD4110" w:rsidRPr="00782188">
        <w:rPr>
          <w:rFonts w:hint="eastAsia"/>
        </w:rPr>
        <w:t>端）</w:t>
      </w:r>
    </w:p>
    <w:p w14:paraId="54A6756F" w14:textId="4DF3CDE2" w:rsidR="00BB6B5C" w:rsidRPr="00BB6B5C" w:rsidRDefault="00BB6B5C" w:rsidP="00BB6B5C"/>
    <w:p w14:paraId="010014A4" w14:textId="3036F8D4" w:rsidR="00BB6B5C" w:rsidRPr="00BB6B5C" w:rsidRDefault="00BB6B5C" w:rsidP="00970117">
      <w:pPr>
        <w:pStyle w:val="aff5"/>
        <w:numPr>
          <w:ilvl w:val="0"/>
          <w:numId w:val="13"/>
        </w:numPr>
        <w:ind w:firstLineChars="0"/>
      </w:pPr>
      <w:r>
        <w:rPr>
          <w:rFonts w:hint="eastAsia"/>
        </w:rPr>
        <w:t>没有显示登录失败后还有几次登录次数</w:t>
      </w:r>
    </w:p>
    <w:p w14:paraId="14C7D820" w14:textId="5AC44B66" w:rsidR="009644AB" w:rsidRDefault="009644AB" w:rsidP="002A7FFD">
      <w:pPr>
        <w:pStyle w:val="aff5"/>
        <w:ind w:firstLineChars="0" w:firstLine="0"/>
      </w:pPr>
      <w:r>
        <w:rPr>
          <w:noProof/>
        </w:rPr>
        <w:drawing>
          <wp:inline distT="0" distB="0" distL="0" distR="0" wp14:anchorId="4CA53A4F" wp14:editId="10CE29E2">
            <wp:extent cx="5731510" cy="2795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5270"/>
                    </a:xfrm>
                    <a:prstGeom prst="rect">
                      <a:avLst/>
                    </a:prstGeom>
                  </pic:spPr>
                </pic:pic>
              </a:graphicData>
            </a:graphic>
          </wp:inline>
        </w:drawing>
      </w:r>
    </w:p>
    <w:p w14:paraId="27E77A0C" w14:textId="7746C9C4" w:rsidR="00112F60" w:rsidRPr="001D3F12" w:rsidRDefault="00112F60" w:rsidP="00112F60">
      <w:pPr>
        <w:rPr>
          <w:rFonts w:hint="eastAsia"/>
        </w:rPr>
      </w:pPr>
    </w:p>
    <w:p w14:paraId="36055FFE" w14:textId="77777777" w:rsidR="00112F60" w:rsidRDefault="00112F60" w:rsidP="002A7FFD">
      <w:pPr>
        <w:pStyle w:val="aff5"/>
        <w:ind w:firstLineChars="0" w:firstLine="0"/>
      </w:pPr>
    </w:p>
    <w:p w14:paraId="645B2E0B" w14:textId="7FBEB1F0" w:rsidR="009644AB" w:rsidRPr="00195240" w:rsidRDefault="009644AB" w:rsidP="00195240">
      <w:pPr>
        <w:pStyle w:val="21"/>
        <w:rPr>
          <w:rFonts w:ascii="宋体" w:hAnsi="宋体"/>
        </w:rPr>
      </w:pPr>
      <w:r w:rsidRPr="00195240">
        <w:rPr>
          <w:rFonts w:ascii="宋体" w:hAnsi="宋体" w:hint="eastAsia"/>
        </w:rPr>
        <w:t>信息公开</w:t>
      </w:r>
    </w:p>
    <w:p w14:paraId="51BD4B6F" w14:textId="37CC003A" w:rsidR="009644AB" w:rsidRDefault="009644AB" w:rsidP="00970117">
      <w:pPr>
        <w:pStyle w:val="aff5"/>
        <w:numPr>
          <w:ilvl w:val="0"/>
          <w:numId w:val="13"/>
        </w:numPr>
        <w:ind w:firstLineChars="0"/>
      </w:pPr>
      <w:r>
        <w:rPr>
          <w:rFonts w:hint="eastAsia"/>
        </w:rPr>
        <w:t>通知公告标题</w:t>
      </w:r>
      <w:r w:rsidR="00160E75">
        <w:rPr>
          <w:rFonts w:hint="eastAsia"/>
        </w:rPr>
        <w:t xml:space="preserve"> </w:t>
      </w:r>
      <w:r>
        <w:rPr>
          <w:rFonts w:hint="eastAsia"/>
        </w:rPr>
        <w:t>“</w:t>
      </w:r>
      <w:r w:rsidRPr="009644AB">
        <w:rPr>
          <w:rFonts w:hint="eastAsia"/>
        </w:rPr>
        <w:t>成都市居住证积分入户管理试行办法政策解读</w:t>
      </w:r>
      <w:r>
        <w:rPr>
          <w:rFonts w:hint="eastAsia"/>
        </w:rPr>
        <w:t>”点击原文地址无法跳转</w:t>
      </w:r>
    </w:p>
    <w:p w14:paraId="71222088" w14:textId="1815E1D9" w:rsidR="009644AB" w:rsidRDefault="00160E75" w:rsidP="002A7FFD">
      <w:pPr>
        <w:pStyle w:val="aff5"/>
        <w:ind w:firstLineChars="0" w:firstLine="0"/>
      </w:pPr>
      <w:r>
        <w:rPr>
          <w:noProof/>
        </w:rPr>
        <w:drawing>
          <wp:inline distT="0" distB="0" distL="0" distR="0" wp14:anchorId="1A860D36" wp14:editId="2930BBE8">
            <wp:extent cx="5731510" cy="33731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3120"/>
                    </a:xfrm>
                    <a:prstGeom prst="rect">
                      <a:avLst/>
                    </a:prstGeom>
                  </pic:spPr>
                </pic:pic>
              </a:graphicData>
            </a:graphic>
          </wp:inline>
        </w:drawing>
      </w:r>
    </w:p>
    <w:p w14:paraId="6B4903E1" w14:textId="6B26B83C" w:rsidR="00195240" w:rsidRDefault="00195240" w:rsidP="002A7FFD">
      <w:pPr>
        <w:pStyle w:val="aff5"/>
        <w:ind w:firstLineChars="0" w:firstLine="0"/>
      </w:pPr>
    </w:p>
    <w:p w14:paraId="4776CC69" w14:textId="3E810D6F" w:rsidR="00195240" w:rsidRDefault="00195240" w:rsidP="002A7FFD">
      <w:pPr>
        <w:pStyle w:val="aff5"/>
        <w:ind w:firstLineChars="0" w:firstLine="0"/>
      </w:pPr>
    </w:p>
    <w:p w14:paraId="514BB85E" w14:textId="7C0B1113" w:rsidR="003C0845" w:rsidRDefault="003C0845" w:rsidP="002A7FFD">
      <w:pPr>
        <w:pStyle w:val="aff5"/>
        <w:ind w:firstLineChars="0" w:firstLine="0"/>
      </w:pPr>
    </w:p>
    <w:p w14:paraId="4F9AF279" w14:textId="4B8A3D56" w:rsidR="003C0845" w:rsidRPr="003C0845" w:rsidRDefault="003C0845" w:rsidP="003C0845">
      <w:pPr>
        <w:pStyle w:val="21"/>
        <w:rPr>
          <w:rFonts w:ascii="宋体" w:hAnsi="宋体"/>
        </w:rPr>
      </w:pPr>
      <w:r w:rsidRPr="003C0845">
        <w:rPr>
          <w:rFonts w:ascii="宋体" w:hAnsi="宋体" w:hint="eastAsia"/>
        </w:rPr>
        <w:t>咨询服务</w:t>
      </w:r>
    </w:p>
    <w:p w14:paraId="115FDB25" w14:textId="6B3CB7D7" w:rsidR="003C0845" w:rsidRDefault="00970117" w:rsidP="00E76FF6">
      <w:pPr>
        <w:pStyle w:val="aff5"/>
        <w:numPr>
          <w:ilvl w:val="0"/>
          <w:numId w:val="13"/>
        </w:numPr>
        <w:ind w:firstLineChars="0"/>
      </w:pPr>
      <w:r>
        <w:rPr>
          <w:rFonts w:hint="eastAsia"/>
        </w:rPr>
        <w:t>点击【我要咨询】响应时间慢</w:t>
      </w:r>
    </w:p>
    <w:p w14:paraId="530575EA" w14:textId="02B1CD52" w:rsidR="003C0845" w:rsidRDefault="00160E75" w:rsidP="002A7FFD">
      <w:pPr>
        <w:pStyle w:val="aff5"/>
        <w:ind w:firstLineChars="0" w:firstLine="0"/>
      </w:pPr>
      <w:r>
        <w:rPr>
          <w:noProof/>
        </w:rPr>
        <w:drawing>
          <wp:inline distT="0" distB="0" distL="0" distR="0" wp14:anchorId="7A1E80C0" wp14:editId="2BF84612">
            <wp:extent cx="5731510" cy="27578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7805"/>
                    </a:xfrm>
                    <a:prstGeom prst="rect">
                      <a:avLst/>
                    </a:prstGeom>
                  </pic:spPr>
                </pic:pic>
              </a:graphicData>
            </a:graphic>
          </wp:inline>
        </w:drawing>
      </w:r>
    </w:p>
    <w:p w14:paraId="0CFC77B3" w14:textId="79CDCF77" w:rsidR="000A2BA2" w:rsidRDefault="000A2BA2" w:rsidP="002A7FFD">
      <w:pPr>
        <w:pStyle w:val="aff5"/>
        <w:ind w:firstLineChars="0" w:firstLine="0"/>
      </w:pPr>
    </w:p>
    <w:p w14:paraId="3CCDFDCC" w14:textId="0F3D907F" w:rsidR="00AC522F" w:rsidRDefault="00AC522F" w:rsidP="00AC522F">
      <w:pPr>
        <w:pStyle w:val="21"/>
        <w:rPr>
          <w:rFonts w:ascii="宋体" w:hAnsi="宋体"/>
        </w:rPr>
      </w:pPr>
      <w:r w:rsidRPr="00782188">
        <w:rPr>
          <w:rFonts w:ascii="宋体" w:hAnsi="宋体" w:hint="eastAsia"/>
        </w:rPr>
        <w:t>个人中心</w:t>
      </w:r>
    </w:p>
    <w:p w14:paraId="47DD095D" w14:textId="5F7159B8" w:rsidR="00A04804" w:rsidRDefault="00A04804" w:rsidP="0029286B">
      <w:pPr>
        <w:pStyle w:val="aff5"/>
        <w:numPr>
          <w:ilvl w:val="0"/>
          <w:numId w:val="13"/>
        </w:numPr>
        <w:ind w:firstLineChars="0"/>
      </w:pPr>
      <w:r>
        <w:rPr>
          <w:rFonts w:hint="eastAsia"/>
        </w:rPr>
        <w:t>退出后，首页不应显示图标</w:t>
      </w:r>
      <w:r w:rsidR="0029286B">
        <w:rPr>
          <w:rFonts w:hint="eastAsia"/>
        </w:rPr>
        <w:t>（1</w:t>
      </w:r>
      <w:r w:rsidR="0029286B">
        <w:t>3699448902</w:t>
      </w:r>
      <w:r w:rsidR="0029286B">
        <w:rPr>
          <w:rFonts w:hint="eastAsia"/>
        </w:rPr>
        <w:t>=jifen@123456）</w:t>
      </w:r>
    </w:p>
    <w:p w14:paraId="7F412A3B" w14:textId="6D3A244E" w:rsidR="00A04804" w:rsidRDefault="00A04804" w:rsidP="00A04804">
      <w:r>
        <w:rPr>
          <w:noProof/>
        </w:rPr>
        <w:drawing>
          <wp:inline distT="0" distB="0" distL="0" distR="0" wp14:anchorId="4E75AA52" wp14:editId="53E033B1">
            <wp:extent cx="5731510" cy="28359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5910"/>
                    </a:xfrm>
                    <a:prstGeom prst="rect">
                      <a:avLst/>
                    </a:prstGeom>
                  </pic:spPr>
                </pic:pic>
              </a:graphicData>
            </a:graphic>
          </wp:inline>
        </w:drawing>
      </w:r>
    </w:p>
    <w:p w14:paraId="6A8FBC72" w14:textId="757CCFFA" w:rsidR="00A04804" w:rsidRDefault="00A04804" w:rsidP="00A04804">
      <w:pPr>
        <w:rPr>
          <w:rFonts w:hint="eastAsia"/>
        </w:rPr>
      </w:pPr>
      <w:r>
        <w:rPr>
          <w:noProof/>
        </w:rPr>
        <w:lastRenderedPageBreak/>
        <w:drawing>
          <wp:inline distT="0" distB="0" distL="0" distR="0" wp14:anchorId="5043AB25" wp14:editId="1EBFC68A">
            <wp:extent cx="5731510" cy="28181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8130"/>
                    </a:xfrm>
                    <a:prstGeom prst="rect">
                      <a:avLst/>
                    </a:prstGeom>
                  </pic:spPr>
                </pic:pic>
              </a:graphicData>
            </a:graphic>
          </wp:inline>
        </w:drawing>
      </w:r>
    </w:p>
    <w:p w14:paraId="42D82B6C" w14:textId="77777777" w:rsidR="00A04804" w:rsidRPr="00A04804" w:rsidRDefault="00A04804" w:rsidP="00A04804">
      <w:pPr>
        <w:rPr>
          <w:rFonts w:hint="eastAsia"/>
        </w:rPr>
      </w:pPr>
    </w:p>
    <w:p w14:paraId="458E44FD" w14:textId="1824D049" w:rsidR="00AC522F" w:rsidRDefault="00AC522F" w:rsidP="00AC522F">
      <w:pPr>
        <w:pStyle w:val="31"/>
        <w:rPr>
          <w:rFonts w:ascii="宋体" w:hAnsi="宋体"/>
        </w:rPr>
      </w:pPr>
      <w:r w:rsidRPr="00782188">
        <w:rPr>
          <w:rFonts w:ascii="宋体" w:hAnsi="宋体" w:hint="eastAsia"/>
        </w:rPr>
        <w:t>个人业务</w:t>
      </w:r>
    </w:p>
    <w:p w14:paraId="575749F3" w14:textId="4ABCC96A" w:rsidR="00DA5BDB" w:rsidRDefault="00DA5BDB" w:rsidP="00DA5BDB"/>
    <w:p w14:paraId="660FC43D" w14:textId="2CD29BF8" w:rsidR="00310468" w:rsidRPr="001322AB" w:rsidRDefault="00310468" w:rsidP="00310468">
      <w:pPr>
        <w:pStyle w:val="aff5"/>
        <w:ind w:firstLineChars="0" w:firstLine="0"/>
      </w:pPr>
    </w:p>
    <w:p w14:paraId="5BE1D772" w14:textId="0EB1202C" w:rsidR="00AC522F" w:rsidRPr="00782188" w:rsidRDefault="00AC522F" w:rsidP="00310468">
      <w:pPr>
        <w:pStyle w:val="31"/>
        <w:rPr>
          <w:rFonts w:ascii="宋体" w:hAnsi="宋体"/>
        </w:rPr>
      </w:pPr>
      <w:r w:rsidRPr="00782188">
        <w:rPr>
          <w:rFonts w:ascii="宋体" w:hAnsi="宋体" w:hint="eastAsia"/>
        </w:rPr>
        <w:t>修改密码</w:t>
      </w:r>
    </w:p>
    <w:p w14:paraId="3E592368" w14:textId="3EB8E04A" w:rsidR="00955AE3" w:rsidRPr="00E76FF6" w:rsidRDefault="00DA5BDB" w:rsidP="00217169">
      <w:pPr>
        <w:pStyle w:val="aff5"/>
        <w:numPr>
          <w:ilvl w:val="0"/>
          <w:numId w:val="13"/>
        </w:numPr>
        <w:ind w:firstLineChars="0"/>
      </w:pPr>
      <w:r w:rsidRPr="00E76FF6">
        <w:rPr>
          <w:rFonts w:hint="eastAsia"/>
        </w:rPr>
        <w:t>点击确定，弹出框关闭时间缓慢</w:t>
      </w:r>
    </w:p>
    <w:p w14:paraId="47C23E54" w14:textId="25153B3F" w:rsidR="00EB29DE" w:rsidRPr="00782188" w:rsidRDefault="00DF2827" w:rsidP="00AC522F">
      <w:pPr>
        <w:pStyle w:val="aff5"/>
        <w:ind w:firstLineChars="0" w:firstLine="0"/>
      </w:pPr>
      <w:r>
        <w:rPr>
          <w:noProof/>
        </w:rPr>
        <w:drawing>
          <wp:inline distT="0" distB="0" distL="0" distR="0" wp14:anchorId="3A8E9BAE" wp14:editId="7DE26A94">
            <wp:extent cx="5731510" cy="27482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8280"/>
                    </a:xfrm>
                    <a:prstGeom prst="rect">
                      <a:avLst/>
                    </a:prstGeom>
                  </pic:spPr>
                </pic:pic>
              </a:graphicData>
            </a:graphic>
          </wp:inline>
        </w:drawing>
      </w:r>
    </w:p>
    <w:p w14:paraId="6C0356C1" w14:textId="5724236C" w:rsidR="001322AB" w:rsidRDefault="001322AB" w:rsidP="00AC522F">
      <w:pPr>
        <w:pStyle w:val="aff5"/>
        <w:ind w:firstLineChars="0" w:firstLine="0"/>
      </w:pPr>
    </w:p>
    <w:p w14:paraId="206FC313" w14:textId="4F71A258" w:rsidR="001322AB" w:rsidRDefault="001322AB" w:rsidP="00AC522F">
      <w:pPr>
        <w:pStyle w:val="aff5"/>
        <w:ind w:firstLineChars="0" w:firstLine="0"/>
      </w:pPr>
    </w:p>
    <w:p w14:paraId="556DFBA2" w14:textId="775B64BE" w:rsidR="00DD58E0" w:rsidRDefault="00DD58E0" w:rsidP="00AC522F">
      <w:pPr>
        <w:pStyle w:val="aff5"/>
        <w:ind w:firstLineChars="0" w:firstLine="0"/>
      </w:pPr>
    </w:p>
    <w:p w14:paraId="0834C6A3" w14:textId="6BB50732" w:rsidR="00DD58E0" w:rsidRDefault="00DD58E0" w:rsidP="00AC522F">
      <w:pPr>
        <w:pStyle w:val="aff5"/>
        <w:ind w:firstLineChars="0" w:firstLine="0"/>
      </w:pPr>
    </w:p>
    <w:p w14:paraId="1AE1FAE8" w14:textId="6A6365EE" w:rsidR="00DD58E0" w:rsidRDefault="00DD58E0" w:rsidP="00AC522F">
      <w:pPr>
        <w:pStyle w:val="aff5"/>
        <w:ind w:firstLineChars="0" w:firstLine="0"/>
      </w:pPr>
    </w:p>
    <w:p w14:paraId="024A3887" w14:textId="74673715" w:rsidR="00DD58E0" w:rsidRDefault="00DD58E0" w:rsidP="00AC522F">
      <w:pPr>
        <w:pStyle w:val="aff5"/>
        <w:ind w:firstLineChars="0" w:firstLine="0"/>
      </w:pPr>
    </w:p>
    <w:p w14:paraId="65509A54" w14:textId="77777777" w:rsidR="00F3323A" w:rsidRPr="00782188" w:rsidRDefault="00F3323A" w:rsidP="00F3323A">
      <w:pPr>
        <w:pStyle w:val="aff5"/>
        <w:ind w:firstLineChars="0" w:firstLine="0"/>
      </w:pPr>
    </w:p>
    <w:p w14:paraId="603D6487" w14:textId="77777777" w:rsidR="00F3323A" w:rsidRPr="00782188" w:rsidRDefault="00F3323A" w:rsidP="00F3323A">
      <w:pPr>
        <w:pStyle w:val="1"/>
      </w:pPr>
      <w:r w:rsidRPr="00782188">
        <w:rPr>
          <w:rFonts w:hint="eastAsia"/>
        </w:rPr>
        <w:t>成都市居住证积分公众服务平台（移动端）</w:t>
      </w:r>
    </w:p>
    <w:p w14:paraId="2E466AFB" w14:textId="77777777" w:rsidR="00F3323A" w:rsidRPr="00782188" w:rsidRDefault="00F3323A" w:rsidP="00F3323A"/>
    <w:p w14:paraId="5E82F427" w14:textId="77777777" w:rsidR="00F3323A" w:rsidRPr="00782188" w:rsidRDefault="00F3323A" w:rsidP="00F3323A"/>
    <w:p w14:paraId="60DD5542" w14:textId="26B63783" w:rsidR="00F3323A" w:rsidRDefault="00F3323A" w:rsidP="00F3323A">
      <w:pPr>
        <w:pStyle w:val="21"/>
        <w:rPr>
          <w:rFonts w:ascii="宋体" w:hAnsi="宋体"/>
        </w:rPr>
      </w:pPr>
      <w:r w:rsidRPr="00782188">
        <w:rPr>
          <w:rFonts w:ascii="宋体" w:hAnsi="宋体" w:hint="eastAsia"/>
        </w:rPr>
        <w:t>注册</w:t>
      </w:r>
    </w:p>
    <w:p w14:paraId="5A928B4B" w14:textId="73E27534" w:rsidR="00C8068E" w:rsidRPr="00C8068E" w:rsidRDefault="00C8068E" w:rsidP="00C8068E">
      <w:pPr>
        <w:pStyle w:val="aff5"/>
        <w:numPr>
          <w:ilvl w:val="0"/>
          <w:numId w:val="13"/>
        </w:numPr>
        <w:ind w:firstLineChars="0"/>
      </w:pPr>
      <w:r w:rsidRPr="00C8068E">
        <w:rPr>
          <w:rFonts w:hint="eastAsia"/>
        </w:rPr>
        <w:t>1.先输入已注册过的身份证(513001196711030617),填写了下面的信息后，再输入一个正常的身份证（232126197510220560），此时，应该将下面的信息清空</w:t>
      </w:r>
    </w:p>
    <w:p w14:paraId="2973382C" w14:textId="443EBEE2" w:rsidR="00C8068E" w:rsidRPr="00C8068E" w:rsidRDefault="00C8068E" w:rsidP="00195ED4"/>
    <w:p w14:paraId="6EC98E67" w14:textId="2DF1EFE5" w:rsidR="00C8068E" w:rsidRPr="00C8068E" w:rsidRDefault="00C8068E" w:rsidP="00C8068E">
      <w:pPr>
        <w:pStyle w:val="aff5"/>
        <w:numPr>
          <w:ilvl w:val="0"/>
          <w:numId w:val="13"/>
        </w:numPr>
        <w:ind w:firstLineChars="0"/>
        <w:rPr>
          <w:rFonts w:cs="宋体"/>
          <w:kern w:val="0"/>
          <w:sz w:val="24"/>
        </w:rPr>
      </w:pPr>
      <w:r w:rsidRPr="00C8068E">
        <w:rPr>
          <w:rFonts w:hint="eastAsia"/>
        </w:rPr>
        <w:t>信息填写后点击注册按钮</w:t>
      </w:r>
      <w:r w:rsidRPr="00C8068E">
        <w:t>页面跳转错误</w:t>
      </w:r>
      <w:r w:rsidRPr="00C8068E">
        <w:rPr>
          <w:rFonts w:cs="宋体"/>
          <w:kern w:val="0"/>
          <w:sz w:val="24"/>
        </w:rPr>
        <w:t xml:space="preserve"> </w:t>
      </w:r>
    </w:p>
    <w:p w14:paraId="244C9883" w14:textId="5D17168B" w:rsidR="00195ED4" w:rsidRDefault="00C8068E" w:rsidP="00195ED4">
      <w:r>
        <w:rPr>
          <w:noProof/>
        </w:rPr>
        <w:drawing>
          <wp:inline distT="0" distB="0" distL="0" distR="0" wp14:anchorId="59C8BA32" wp14:editId="55FD753E">
            <wp:extent cx="2385434" cy="432399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1584" cy="4335139"/>
                    </a:xfrm>
                    <a:prstGeom prst="rect">
                      <a:avLst/>
                    </a:prstGeom>
                  </pic:spPr>
                </pic:pic>
              </a:graphicData>
            </a:graphic>
          </wp:inline>
        </w:drawing>
      </w:r>
    </w:p>
    <w:p w14:paraId="32DA6B8A" w14:textId="7676C620" w:rsidR="00F3323A" w:rsidRPr="00782188" w:rsidRDefault="00F3323A" w:rsidP="00F3323A"/>
    <w:p w14:paraId="7199EAA3" w14:textId="0050C213" w:rsidR="00F3323A" w:rsidRPr="00C8068E" w:rsidRDefault="00F3323A" w:rsidP="00F3323A"/>
    <w:p w14:paraId="38CB6FCB" w14:textId="77777777" w:rsidR="00F3323A" w:rsidRPr="00782188" w:rsidRDefault="00F3323A" w:rsidP="00F3323A">
      <w:pPr>
        <w:pStyle w:val="21"/>
        <w:rPr>
          <w:rFonts w:ascii="宋体" w:hAnsi="宋体"/>
        </w:rPr>
      </w:pPr>
      <w:r w:rsidRPr="00782188">
        <w:rPr>
          <w:rFonts w:ascii="宋体" w:hAnsi="宋体" w:hint="eastAsia"/>
        </w:rPr>
        <w:lastRenderedPageBreak/>
        <w:t>登录</w:t>
      </w:r>
    </w:p>
    <w:p w14:paraId="322F00B8" w14:textId="77777777" w:rsidR="00195ED4" w:rsidRPr="00BB6B5C" w:rsidRDefault="00195ED4" w:rsidP="00195ED4">
      <w:pPr>
        <w:pStyle w:val="aff5"/>
        <w:numPr>
          <w:ilvl w:val="0"/>
          <w:numId w:val="13"/>
        </w:numPr>
        <w:ind w:firstLineChars="0"/>
      </w:pPr>
      <w:bookmarkStart w:id="0" w:name="_GoBack"/>
      <w:r>
        <w:rPr>
          <w:rFonts w:hint="eastAsia"/>
        </w:rPr>
        <w:t>没有显示登录失败后还有几次登录次数</w:t>
      </w:r>
    </w:p>
    <w:bookmarkEnd w:id="0"/>
    <w:p w14:paraId="002DFF83" w14:textId="77777777" w:rsidR="00F3323A" w:rsidRPr="00195ED4" w:rsidRDefault="00F3323A" w:rsidP="00F3323A">
      <w:r>
        <w:rPr>
          <w:noProof/>
        </w:rPr>
        <w:drawing>
          <wp:inline distT="0" distB="0" distL="0" distR="0" wp14:anchorId="75600E43" wp14:editId="3C14AE54">
            <wp:extent cx="2010365" cy="3609387"/>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5" cy="3643033"/>
                    </a:xfrm>
                    <a:prstGeom prst="rect">
                      <a:avLst/>
                    </a:prstGeom>
                  </pic:spPr>
                </pic:pic>
              </a:graphicData>
            </a:graphic>
          </wp:inline>
        </w:drawing>
      </w:r>
    </w:p>
    <w:p w14:paraId="7FAFFCDC" w14:textId="77777777" w:rsidR="00F3323A" w:rsidRDefault="00F3323A" w:rsidP="00F3323A"/>
    <w:p w14:paraId="1D846D93" w14:textId="77777777" w:rsidR="00F3323A" w:rsidRDefault="00F3323A" w:rsidP="00F3323A">
      <w:r>
        <w:rPr>
          <w:rFonts w:hint="eastAsia"/>
        </w:rPr>
        <w:t>参考线上：</w:t>
      </w:r>
    </w:p>
    <w:p w14:paraId="7C6C669B" w14:textId="498CB930" w:rsidR="00F3323A" w:rsidRDefault="00F3323A" w:rsidP="00F3323A">
      <w:r>
        <w:rPr>
          <w:noProof/>
        </w:rPr>
        <w:drawing>
          <wp:inline distT="0" distB="0" distL="0" distR="0" wp14:anchorId="5F02F12D" wp14:editId="38E1FC25">
            <wp:extent cx="3251959" cy="3740396"/>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8348" cy="3759246"/>
                    </a:xfrm>
                    <a:prstGeom prst="rect">
                      <a:avLst/>
                    </a:prstGeom>
                  </pic:spPr>
                </pic:pic>
              </a:graphicData>
            </a:graphic>
          </wp:inline>
        </w:drawing>
      </w:r>
    </w:p>
    <w:p w14:paraId="78C809B7" w14:textId="4A400F6D" w:rsidR="00112F60" w:rsidRDefault="00112F60" w:rsidP="00F3323A"/>
    <w:p w14:paraId="65A95014" w14:textId="77777777" w:rsidR="00F3323A" w:rsidRDefault="00F3323A" w:rsidP="00F3323A"/>
    <w:p w14:paraId="14449649" w14:textId="77777777" w:rsidR="00F3323A" w:rsidRPr="00782188" w:rsidRDefault="00F3323A" w:rsidP="00F3323A"/>
    <w:p w14:paraId="264639E6" w14:textId="77777777" w:rsidR="00F3323A" w:rsidRPr="00782188" w:rsidRDefault="00F3323A" w:rsidP="00F3323A">
      <w:pPr>
        <w:pStyle w:val="aff5"/>
        <w:ind w:firstLineChars="0"/>
      </w:pPr>
    </w:p>
    <w:p w14:paraId="4DEF18AA" w14:textId="397C0174" w:rsidR="00274DBD" w:rsidRPr="00782188" w:rsidRDefault="00274DBD" w:rsidP="00DD58E0">
      <w:pPr>
        <w:pStyle w:val="aff5"/>
        <w:ind w:firstLineChars="0"/>
        <w:sectPr w:rsidR="00274DBD" w:rsidRPr="00782188" w:rsidSect="005B18EB">
          <w:headerReference w:type="default" r:id="rId18"/>
          <w:pgSz w:w="11906" w:h="16838"/>
          <w:pgMar w:top="1440" w:right="1440" w:bottom="1440" w:left="1440" w:header="851" w:footer="964" w:gutter="0"/>
          <w:pgNumType w:start="1"/>
          <w:cols w:space="720"/>
          <w:titlePg/>
          <w:docGrid w:linePitch="312"/>
        </w:sectPr>
      </w:pPr>
    </w:p>
    <w:p w14:paraId="68A0B829" w14:textId="5A1254B2" w:rsidR="00D610A2" w:rsidRPr="00782188" w:rsidRDefault="00D610A2" w:rsidP="004677B6">
      <w:pPr>
        <w:pStyle w:val="aff5"/>
        <w:ind w:firstLineChars="0" w:firstLine="0"/>
      </w:pPr>
    </w:p>
    <w:sectPr w:rsidR="00D610A2" w:rsidRPr="00782188" w:rsidSect="00D610A2">
      <w:footerReference w:type="default" r:id="rId19"/>
      <w:pgSz w:w="11906" w:h="16838"/>
      <w:pgMar w:top="1440" w:right="1440" w:bottom="1440" w:left="1440" w:header="851" w:footer="1020"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3F940" w14:textId="77777777" w:rsidR="00D541D4" w:rsidRDefault="00D541D4">
      <w:r>
        <w:separator/>
      </w:r>
    </w:p>
  </w:endnote>
  <w:endnote w:type="continuationSeparator" w:id="0">
    <w:p w14:paraId="27AE6A49" w14:textId="77777777" w:rsidR="00D541D4" w:rsidRDefault="00D54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20002A87" w:usb1="80000000" w:usb2="00000008"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CCB7D" w14:textId="1AC92733" w:rsidR="00D610A2" w:rsidRDefault="00D610A2" w:rsidP="00925FF0">
    <w:pPr>
      <w:pStyle w:val="af6"/>
      <w:framePr w:wrap="none" w:vAnchor="text" w:hAnchor="margin" w:xAlign="right" w:y="1"/>
      <w:rPr>
        <w:rStyle w:val="afb"/>
      </w:rPr>
    </w:pPr>
    <w:r>
      <w:rPr>
        <w:rStyle w:val="afb"/>
      </w:rPr>
      <w:fldChar w:fldCharType="begin"/>
    </w:r>
    <w:r>
      <w:rPr>
        <w:rStyle w:val="afb"/>
      </w:rPr>
      <w:instrText xml:space="preserve"> PAGE </w:instrText>
    </w:r>
    <w:r>
      <w:rPr>
        <w:rStyle w:val="afb"/>
      </w:rPr>
      <w:fldChar w:fldCharType="separate"/>
    </w:r>
    <w:r w:rsidR="00C8068E">
      <w:rPr>
        <w:rStyle w:val="afb"/>
        <w:noProof/>
      </w:rPr>
      <w:t>1</w:t>
    </w:r>
    <w:r>
      <w:rPr>
        <w:rStyle w:val="afb"/>
      </w:rPr>
      <w:fldChar w:fldCharType="end"/>
    </w:r>
  </w:p>
  <w:p w14:paraId="1DD333C3" w14:textId="68117A6A" w:rsidR="00E51EC8" w:rsidRPr="00A12EAD" w:rsidRDefault="0055003E" w:rsidP="00D610A2">
    <w:pPr>
      <w:pStyle w:val="af6"/>
      <w:ind w:right="360"/>
      <w:jc w:val="right"/>
      <w:rPr>
        <w:sz w:val="28"/>
        <w:szCs w:val="28"/>
      </w:rPr>
    </w:pPr>
    <w:r w:rsidRPr="00A12EAD">
      <w:rPr>
        <w:rFonts w:hint="eastAsia"/>
        <w:kern w:val="0"/>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EA358" w14:textId="77777777" w:rsidR="00D541D4" w:rsidRDefault="00D541D4">
      <w:r>
        <w:separator/>
      </w:r>
    </w:p>
  </w:footnote>
  <w:footnote w:type="continuationSeparator" w:id="0">
    <w:p w14:paraId="47D0000E" w14:textId="77777777" w:rsidR="00D541D4" w:rsidRDefault="00D54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341E4" w14:textId="1B37E924" w:rsidR="00D730D8" w:rsidRPr="00C65412" w:rsidRDefault="00D730D8" w:rsidP="00C65412">
    <w:pPr>
      <w:pStyle w:val="af8"/>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tentative="1">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00531FD5"/>
    <w:multiLevelType w:val="multilevel"/>
    <w:tmpl w:val="00531FD5"/>
    <w:lvl w:ilvl="0" w:tentative="1">
      <w:start w:val="1"/>
      <w:numFmt w:val="chineseCountingThousand"/>
      <w:pStyle w:val="a1"/>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1135"/>
        </w:tabs>
        <w:ind w:left="993" w:hanging="709"/>
      </w:pPr>
      <w:rPr>
        <w:rFonts w:ascii="Times New Roman" w:hAnsi="Times New Roman" w:cs="Times New Roman"/>
        <w:b w:val="0"/>
        <w:bCs w:val="0"/>
        <w:i w:val="0"/>
        <w:iCs w:val="0"/>
        <w:caps w:val="0"/>
        <w:smallCaps w:val="0"/>
        <w:strike w:val="0"/>
        <w:dstrike w:val="0"/>
        <w:snapToGrid w:val="0"/>
        <w:color w:val="000000"/>
        <w:spacing w:val="0"/>
        <w:w w:val="0"/>
        <w:kern w:val="0"/>
        <w:position w:val="0"/>
        <w:sz w:val="16"/>
        <w:szCs w:val="16"/>
        <w:u w:val="none" w:color="000000"/>
        <w:shd w:val="clear" w:color="000000" w:fill="000000"/>
      </w:rPr>
    </w:lvl>
    <w:lvl w:ilvl="3" w:tentative="1">
      <w:start w:val="1"/>
      <w:numFmt w:val="decimal"/>
      <w:isLgl/>
      <w:lvlText w:val="%1.%2.%3.%4"/>
      <w:lvlJc w:val="left"/>
      <w:pPr>
        <w:tabs>
          <w:tab w:val="left" w:pos="4962"/>
        </w:tabs>
        <w:ind w:left="4566" w:hanging="738"/>
      </w:pPr>
      <w:rPr>
        <w:rFonts w:ascii="Times New Roman" w:hAnsi="Times New Roman" w:cs="Times New Roman"/>
        <w:b w:val="0"/>
        <w:bCs w:val="0"/>
        <w:i w:val="0"/>
        <w:iCs w:val="0"/>
        <w:caps w:val="0"/>
        <w:smallCaps w:val="0"/>
        <w:strike w:val="0"/>
        <w:dstrike w:val="0"/>
        <w:snapToGrid w:val="0"/>
        <w:color w:val="000000"/>
        <w:spacing w:val="0"/>
        <w:w w:val="0"/>
        <w:kern w:val="0"/>
        <w:position w:val="0"/>
        <w:sz w:val="16"/>
        <w:szCs w:val="16"/>
        <w:u w:val="none" w:color="000000"/>
        <w:shd w:val="clear" w:color="000000" w:fill="000000"/>
      </w:rPr>
    </w:lvl>
    <w:lvl w:ilvl="4" w:tentative="1">
      <w:start w:val="1"/>
      <w:numFmt w:val="decimal"/>
      <w:isLgl/>
      <w:lvlText w:val="%1.%2.%3.%4.%5."/>
      <w:lvlJc w:val="left"/>
      <w:pPr>
        <w:tabs>
          <w:tab w:val="left" w:pos="1985"/>
        </w:tabs>
        <w:ind w:left="1985"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11" w15:restartNumberingAfterBreak="0">
    <w:nsid w:val="2156273D"/>
    <w:multiLevelType w:val="hybridMultilevel"/>
    <w:tmpl w:val="ED543F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4E6DB0"/>
    <w:multiLevelType w:val="multilevel"/>
    <w:tmpl w:val="CC1861D8"/>
    <w:lvl w:ilvl="0">
      <w:start w:val="1"/>
      <w:numFmt w:val="decimal"/>
      <w:pStyle w:val="1"/>
      <w:lvlText w:val="%1"/>
      <w:lvlJc w:val="left"/>
      <w:pPr>
        <w:ind w:left="432" w:hanging="432"/>
      </w:pPr>
      <w:rPr>
        <w:rFonts w:hint="eastAsia"/>
      </w:rPr>
    </w:lvl>
    <w:lvl w:ilvl="1">
      <w:start w:val="1"/>
      <w:numFmt w:val="decimal"/>
      <w:pStyle w:val="21"/>
      <w:lvlText w:val="%1.%2"/>
      <w:lvlJc w:val="left"/>
      <w:pPr>
        <w:ind w:left="576" w:hanging="576"/>
      </w:pPr>
      <w:rPr>
        <w:rFonts w:ascii="宋体" w:eastAsia="宋体" w:hAnsi="宋体" w:hint="default"/>
        <w:b/>
        <w:i w:val="0"/>
      </w:rPr>
    </w:lvl>
    <w:lvl w:ilvl="2">
      <w:start w:val="1"/>
      <w:numFmt w:val="decimal"/>
      <w:pStyle w:val="31"/>
      <w:lvlText w:val="%1.%2.%3"/>
      <w:lvlJc w:val="left"/>
      <w:pPr>
        <w:ind w:left="720" w:hanging="720"/>
      </w:pPr>
      <w:rPr>
        <w:rFonts w:ascii="Times New Roman" w:hAnsi="Times New Roman"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1"/>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
      <w:lvlText w:val="%6)"/>
      <w:lvlJc w:val="left"/>
      <w:pPr>
        <w:ind w:left="1436" w:hanging="1152"/>
      </w:pPr>
      <w:rPr>
        <w:rFonts w:hint="default"/>
        <w:b/>
      </w:rPr>
    </w:lvl>
    <w:lvl w:ilvl="6">
      <w:start w:val="1"/>
      <w:numFmt w:val="lowerLetter"/>
      <w:pStyle w:val="7"/>
      <w:lvlText w:val="%7)"/>
      <w:lvlJc w:val="left"/>
      <w:pPr>
        <w:ind w:left="1296" w:hanging="1296"/>
      </w:pPr>
      <w:rPr>
        <w:rFonts w:hint="eastAsia"/>
      </w:rPr>
    </w:lvl>
    <w:lvl w:ilvl="7">
      <w:start w:val="1"/>
      <w:numFmt w:val="bullet"/>
      <w:pStyle w:val="8"/>
      <w:lvlText w:val=""/>
      <w:lvlJc w:val="left"/>
      <w:pPr>
        <w:ind w:left="1440" w:hanging="1440"/>
      </w:pPr>
      <w:rPr>
        <w:rFonts w:ascii="Wingdings" w:hAnsi="Wingdings" w:hint="default"/>
      </w:rPr>
    </w:lvl>
    <w:lvl w:ilvl="8">
      <w:start w:val="1"/>
      <w:numFmt w:val="decimal"/>
      <w:pStyle w:val="9"/>
      <w:lvlText w:val="%9、"/>
      <w:lvlJc w:val="left"/>
      <w:pPr>
        <w:ind w:left="360" w:hanging="360"/>
      </w:pPr>
      <w:rPr>
        <w:rFonts w:hint="default"/>
      </w:rPr>
    </w:lvl>
  </w:abstractNum>
  <w:num w:numId="1">
    <w:abstractNumId w:val="12"/>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0"/>
  </w:num>
  <w:num w:numId="13">
    <w:abstractNumId w:val="11"/>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7EC"/>
    <w:rsid w:val="0000089F"/>
    <w:rsid w:val="000026C3"/>
    <w:rsid w:val="00002EDE"/>
    <w:rsid w:val="0000438E"/>
    <w:rsid w:val="00010C87"/>
    <w:rsid w:val="00011B6B"/>
    <w:rsid w:val="00013D25"/>
    <w:rsid w:val="00014F28"/>
    <w:rsid w:val="000178FA"/>
    <w:rsid w:val="00017E41"/>
    <w:rsid w:val="0002633D"/>
    <w:rsid w:val="00030D86"/>
    <w:rsid w:val="00034694"/>
    <w:rsid w:val="00037BF5"/>
    <w:rsid w:val="00037D5E"/>
    <w:rsid w:val="00040B58"/>
    <w:rsid w:val="00042B3D"/>
    <w:rsid w:val="00043536"/>
    <w:rsid w:val="00046404"/>
    <w:rsid w:val="00050DB6"/>
    <w:rsid w:val="000514B7"/>
    <w:rsid w:val="00051E5E"/>
    <w:rsid w:val="000540DD"/>
    <w:rsid w:val="000567AB"/>
    <w:rsid w:val="000575F9"/>
    <w:rsid w:val="00057B91"/>
    <w:rsid w:val="00057C72"/>
    <w:rsid w:val="000601DF"/>
    <w:rsid w:val="00060611"/>
    <w:rsid w:val="00061B93"/>
    <w:rsid w:val="00063174"/>
    <w:rsid w:val="000631E2"/>
    <w:rsid w:val="00065626"/>
    <w:rsid w:val="00065E18"/>
    <w:rsid w:val="000721EF"/>
    <w:rsid w:val="00072679"/>
    <w:rsid w:val="00073C50"/>
    <w:rsid w:val="0007536F"/>
    <w:rsid w:val="00075A83"/>
    <w:rsid w:val="00075BF1"/>
    <w:rsid w:val="00076767"/>
    <w:rsid w:val="00080DC1"/>
    <w:rsid w:val="0008502D"/>
    <w:rsid w:val="000905CE"/>
    <w:rsid w:val="0009157F"/>
    <w:rsid w:val="000930FC"/>
    <w:rsid w:val="00093DFB"/>
    <w:rsid w:val="000948A4"/>
    <w:rsid w:val="00094F3B"/>
    <w:rsid w:val="00096949"/>
    <w:rsid w:val="00096DA4"/>
    <w:rsid w:val="000974B3"/>
    <w:rsid w:val="000A0724"/>
    <w:rsid w:val="000A27BC"/>
    <w:rsid w:val="000A2ADA"/>
    <w:rsid w:val="000A2B61"/>
    <w:rsid w:val="000A2BA2"/>
    <w:rsid w:val="000A471E"/>
    <w:rsid w:val="000A48E3"/>
    <w:rsid w:val="000A4EA6"/>
    <w:rsid w:val="000A6182"/>
    <w:rsid w:val="000B1A1C"/>
    <w:rsid w:val="000B441F"/>
    <w:rsid w:val="000B693B"/>
    <w:rsid w:val="000B7104"/>
    <w:rsid w:val="000B7360"/>
    <w:rsid w:val="000B736F"/>
    <w:rsid w:val="000B7BE3"/>
    <w:rsid w:val="000C1E7C"/>
    <w:rsid w:val="000C2A50"/>
    <w:rsid w:val="000C2A77"/>
    <w:rsid w:val="000C2AC5"/>
    <w:rsid w:val="000C2FAF"/>
    <w:rsid w:val="000C347D"/>
    <w:rsid w:val="000C4A6E"/>
    <w:rsid w:val="000C6D03"/>
    <w:rsid w:val="000D0FE5"/>
    <w:rsid w:val="000D3B7F"/>
    <w:rsid w:val="000D3E9B"/>
    <w:rsid w:val="000D68E4"/>
    <w:rsid w:val="000E2432"/>
    <w:rsid w:val="000E2816"/>
    <w:rsid w:val="000E42DE"/>
    <w:rsid w:val="000E45D8"/>
    <w:rsid w:val="000E714F"/>
    <w:rsid w:val="000F3466"/>
    <w:rsid w:val="000F41D1"/>
    <w:rsid w:val="000F44FD"/>
    <w:rsid w:val="000F5D59"/>
    <w:rsid w:val="000F6A14"/>
    <w:rsid w:val="000F7264"/>
    <w:rsid w:val="000F7BBE"/>
    <w:rsid w:val="000F7D9B"/>
    <w:rsid w:val="00100FF6"/>
    <w:rsid w:val="00104B9E"/>
    <w:rsid w:val="001054D7"/>
    <w:rsid w:val="00112507"/>
    <w:rsid w:val="00112B15"/>
    <w:rsid w:val="00112F60"/>
    <w:rsid w:val="00113312"/>
    <w:rsid w:val="001133B2"/>
    <w:rsid w:val="00114A50"/>
    <w:rsid w:val="00121075"/>
    <w:rsid w:val="00122321"/>
    <w:rsid w:val="001227D5"/>
    <w:rsid w:val="00124FAD"/>
    <w:rsid w:val="00125191"/>
    <w:rsid w:val="001322A3"/>
    <w:rsid w:val="001322AB"/>
    <w:rsid w:val="00132958"/>
    <w:rsid w:val="001344AA"/>
    <w:rsid w:val="00135444"/>
    <w:rsid w:val="00135FBD"/>
    <w:rsid w:val="00135FF8"/>
    <w:rsid w:val="00137873"/>
    <w:rsid w:val="00140AFB"/>
    <w:rsid w:val="001410E9"/>
    <w:rsid w:val="00145B8F"/>
    <w:rsid w:val="00146DD3"/>
    <w:rsid w:val="00152D70"/>
    <w:rsid w:val="00154F45"/>
    <w:rsid w:val="0015609E"/>
    <w:rsid w:val="001577AE"/>
    <w:rsid w:val="001577C3"/>
    <w:rsid w:val="00160E75"/>
    <w:rsid w:val="0016314B"/>
    <w:rsid w:val="00163B33"/>
    <w:rsid w:val="001701EA"/>
    <w:rsid w:val="00170705"/>
    <w:rsid w:val="00172A27"/>
    <w:rsid w:val="00175E38"/>
    <w:rsid w:val="00185BFD"/>
    <w:rsid w:val="001861DF"/>
    <w:rsid w:val="00186878"/>
    <w:rsid w:val="00186CF6"/>
    <w:rsid w:val="001933E2"/>
    <w:rsid w:val="00195240"/>
    <w:rsid w:val="001955DE"/>
    <w:rsid w:val="001959D3"/>
    <w:rsid w:val="00195ED4"/>
    <w:rsid w:val="001978CB"/>
    <w:rsid w:val="001A04A6"/>
    <w:rsid w:val="001A0A82"/>
    <w:rsid w:val="001A22F1"/>
    <w:rsid w:val="001A4B42"/>
    <w:rsid w:val="001A4B86"/>
    <w:rsid w:val="001A4D54"/>
    <w:rsid w:val="001A56CE"/>
    <w:rsid w:val="001A640B"/>
    <w:rsid w:val="001A6662"/>
    <w:rsid w:val="001B132B"/>
    <w:rsid w:val="001B1ECE"/>
    <w:rsid w:val="001B40F8"/>
    <w:rsid w:val="001B4961"/>
    <w:rsid w:val="001B4BEA"/>
    <w:rsid w:val="001B5971"/>
    <w:rsid w:val="001B5C68"/>
    <w:rsid w:val="001B5FF1"/>
    <w:rsid w:val="001B6708"/>
    <w:rsid w:val="001B6902"/>
    <w:rsid w:val="001C065D"/>
    <w:rsid w:val="001C2861"/>
    <w:rsid w:val="001C4FCD"/>
    <w:rsid w:val="001D66E8"/>
    <w:rsid w:val="001D7AB9"/>
    <w:rsid w:val="001E097D"/>
    <w:rsid w:val="001E1020"/>
    <w:rsid w:val="001E3187"/>
    <w:rsid w:val="001E501C"/>
    <w:rsid w:val="001E681E"/>
    <w:rsid w:val="001F4856"/>
    <w:rsid w:val="001F4DFF"/>
    <w:rsid w:val="001F5FBD"/>
    <w:rsid w:val="00200896"/>
    <w:rsid w:val="00200D25"/>
    <w:rsid w:val="0020103B"/>
    <w:rsid w:val="00202067"/>
    <w:rsid w:val="00203B8E"/>
    <w:rsid w:val="0020414E"/>
    <w:rsid w:val="00204ACB"/>
    <w:rsid w:val="0020546B"/>
    <w:rsid w:val="00205F3E"/>
    <w:rsid w:val="0021486B"/>
    <w:rsid w:val="00214ED1"/>
    <w:rsid w:val="00215567"/>
    <w:rsid w:val="00215D36"/>
    <w:rsid w:val="00215D58"/>
    <w:rsid w:val="0021698A"/>
    <w:rsid w:val="00217169"/>
    <w:rsid w:val="002203CC"/>
    <w:rsid w:val="0022101A"/>
    <w:rsid w:val="00225422"/>
    <w:rsid w:val="00226484"/>
    <w:rsid w:val="0023364A"/>
    <w:rsid w:val="0023693C"/>
    <w:rsid w:val="002433CE"/>
    <w:rsid w:val="00243B60"/>
    <w:rsid w:val="0024544C"/>
    <w:rsid w:val="00246900"/>
    <w:rsid w:val="00247213"/>
    <w:rsid w:val="00250370"/>
    <w:rsid w:val="00250AA0"/>
    <w:rsid w:val="002511DB"/>
    <w:rsid w:val="0025162F"/>
    <w:rsid w:val="00256FD7"/>
    <w:rsid w:val="0025788E"/>
    <w:rsid w:val="002604B6"/>
    <w:rsid w:val="002615B6"/>
    <w:rsid w:val="00262649"/>
    <w:rsid w:val="002638D0"/>
    <w:rsid w:val="00264700"/>
    <w:rsid w:val="002703F5"/>
    <w:rsid w:val="00270CD7"/>
    <w:rsid w:val="00271FAA"/>
    <w:rsid w:val="00272475"/>
    <w:rsid w:val="00273248"/>
    <w:rsid w:val="0027439C"/>
    <w:rsid w:val="00274DBD"/>
    <w:rsid w:val="00275BB8"/>
    <w:rsid w:val="00277521"/>
    <w:rsid w:val="00277DA4"/>
    <w:rsid w:val="002865AB"/>
    <w:rsid w:val="00286B7E"/>
    <w:rsid w:val="00286CA0"/>
    <w:rsid w:val="00290904"/>
    <w:rsid w:val="00291010"/>
    <w:rsid w:val="00291683"/>
    <w:rsid w:val="002922A1"/>
    <w:rsid w:val="0029286B"/>
    <w:rsid w:val="00292C22"/>
    <w:rsid w:val="0029341B"/>
    <w:rsid w:val="00293A6E"/>
    <w:rsid w:val="00293B36"/>
    <w:rsid w:val="00293C45"/>
    <w:rsid w:val="00294E02"/>
    <w:rsid w:val="00295266"/>
    <w:rsid w:val="00295412"/>
    <w:rsid w:val="002A0242"/>
    <w:rsid w:val="002A117B"/>
    <w:rsid w:val="002A240C"/>
    <w:rsid w:val="002A390C"/>
    <w:rsid w:val="002A534C"/>
    <w:rsid w:val="002A6C10"/>
    <w:rsid w:val="002A7C0C"/>
    <w:rsid w:val="002A7FFD"/>
    <w:rsid w:val="002B03E9"/>
    <w:rsid w:val="002B07E1"/>
    <w:rsid w:val="002B17D1"/>
    <w:rsid w:val="002B2E4D"/>
    <w:rsid w:val="002B3BB6"/>
    <w:rsid w:val="002B4443"/>
    <w:rsid w:val="002B5DBE"/>
    <w:rsid w:val="002C005F"/>
    <w:rsid w:val="002C04D4"/>
    <w:rsid w:val="002C24FF"/>
    <w:rsid w:val="002C276A"/>
    <w:rsid w:val="002D1377"/>
    <w:rsid w:val="002D3603"/>
    <w:rsid w:val="002D40AB"/>
    <w:rsid w:val="002D472C"/>
    <w:rsid w:val="002D6888"/>
    <w:rsid w:val="002D6D5F"/>
    <w:rsid w:val="002E18EB"/>
    <w:rsid w:val="002E2DC8"/>
    <w:rsid w:val="002E4131"/>
    <w:rsid w:val="002E7056"/>
    <w:rsid w:val="002F0927"/>
    <w:rsid w:val="002F2203"/>
    <w:rsid w:val="002F4BDF"/>
    <w:rsid w:val="002F54A0"/>
    <w:rsid w:val="002F6631"/>
    <w:rsid w:val="002F7F92"/>
    <w:rsid w:val="00300208"/>
    <w:rsid w:val="00302660"/>
    <w:rsid w:val="003031A8"/>
    <w:rsid w:val="0030558A"/>
    <w:rsid w:val="00305A71"/>
    <w:rsid w:val="00307A5B"/>
    <w:rsid w:val="00307CE4"/>
    <w:rsid w:val="00307DF4"/>
    <w:rsid w:val="00310468"/>
    <w:rsid w:val="00311E05"/>
    <w:rsid w:val="003120CD"/>
    <w:rsid w:val="0031286D"/>
    <w:rsid w:val="00313570"/>
    <w:rsid w:val="00316063"/>
    <w:rsid w:val="0032175B"/>
    <w:rsid w:val="00323AB7"/>
    <w:rsid w:val="00325201"/>
    <w:rsid w:val="00327320"/>
    <w:rsid w:val="00331448"/>
    <w:rsid w:val="003327BF"/>
    <w:rsid w:val="00345CF9"/>
    <w:rsid w:val="00346B64"/>
    <w:rsid w:val="00350FB5"/>
    <w:rsid w:val="0035119A"/>
    <w:rsid w:val="00352468"/>
    <w:rsid w:val="00354061"/>
    <w:rsid w:val="00355308"/>
    <w:rsid w:val="00355349"/>
    <w:rsid w:val="003559A7"/>
    <w:rsid w:val="003562C0"/>
    <w:rsid w:val="00357D21"/>
    <w:rsid w:val="00357FBD"/>
    <w:rsid w:val="003605C7"/>
    <w:rsid w:val="00360F41"/>
    <w:rsid w:val="003614B6"/>
    <w:rsid w:val="00362A7F"/>
    <w:rsid w:val="0036653D"/>
    <w:rsid w:val="00366BF4"/>
    <w:rsid w:val="00367192"/>
    <w:rsid w:val="00367EA6"/>
    <w:rsid w:val="00367F79"/>
    <w:rsid w:val="00370C78"/>
    <w:rsid w:val="003733DE"/>
    <w:rsid w:val="00382096"/>
    <w:rsid w:val="003830C5"/>
    <w:rsid w:val="0038572F"/>
    <w:rsid w:val="00385DE4"/>
    <w:rsid w:val="003861FA"/>
    <w:rsid w:val="00386A77"/>
    <w:rsid w:val="00387CC8"/>
    <w:rsid w:val="00390754"/>
    <w:rsid w:val="00391BE8"/>
    <w:rsid w:val="00392C4D"/>
    <w:rsid w:val="00394150"/>
    <w:rsid w:val="003A095F"/>
    <w:rsid w:val="003A0D16"/>
    <w:rsid w:val="003A131C"/>
    <w:rsid w:val="003A3C2C"/>
    <w:rsid w:val="003A49F7"/>
    <w:rsid w:val="003A6150"/>
    <w:rsid w:val="003A71E6"/>
    <w:rsid w:val="003B1238"/>
    <w:rsid w:val="003B23FD"/>
    <w:rsid w:val="003B2CE7"/>
    <w:rsid w:val="003B4869"/>
    <w:rsid w:val="003B50E4"/>
    <w:rsid w:val="003C0845"/>
    <w:rsid w:val="003C0E94"/>
    <w:rsid w:val="003C1084"/>
    <w:rsid w:val="003C2BCC"/>
    <w:rsid w:val="003C37DF"/>
    <w:rsid w:val="003C6352"/>
    <w:rsid w:val="003D1355"/>
    <w:rsid w:val="003D47FA"/>
    <w:rsid w:val="003E154E"/>
    <w:rsid w:val="003E37A0"/>
    <w:rsid w:val="003E4C78"/>
    <w:rsid w:val="003E4D56"/>
    <w:rsid w:val="003E511A"/>
    <w:rsid w:val="003E6C02"/>
    <w:rsid w:val="003E7B8B"/>
    <w:rsid w:val="003F04EF"/>
    <w:rsid w:val="003F391E"/>
    <w:rsid w:val="003F6C5D"/>
    <w:rsid w:val="003F7B65"/>
    <w:rsid w:val="00400491"/>
    <w:rsid w:val="00401EDC"/>
    <w:rsid w:val="00406BE3"/>
    <w:rsid w:val="00407E21"/>
    <w:rsid w:val="00407F75"/>
    <w:rsid w:val="00407F85"/>
    <w:rsid w:val="00411437"/>
    <w:rsid w:val="004114AA"/>
    <w:rsid w:val="004128EB"/>
    <w:rsid w:val="00420339"/>
    <w:rsid w:val="004203BD"/>
    <w:rsid w:val="0042271D"/>
    <w:rsid w:val="00422D31"/>
    <w:rsid w:val="0042512F"/>
    <w:rsid w:val="00426B74"/>
    <w:rsid w:val="00427479"/>
    <w:rsid w:val="00432313"/>
    <w:rsid w:val="004365A2"/>
    <w:rsid w:val="00436BCF"/>
    <w:rsid w:val="00440EB9"/>
    <w:rsid w:val="0044276F"/>
    <w:rsid w:val="004441F3"/>
    <w:rsid w:val="004442BF"/>
    <w:rsid w:val="0044494F"/>
    <w:rsid w:val="00444C30"/>
    <w:rsid w:val="0044505D"/>
    <w:rsid w:val="004450D1"/>
    <w:rsid w:val="00445E54"/>
    <w:rsid w:val="00450B7C"/>
    <w:rsid w:val="00451FFD"/>
    <w:rsid w:val="0045223B"/>
    <w:rsid w:val="00455CD2"/>
    <w:rsid w:val="004570A6"/>
    <w:rsid w:val="004578DE"/>
    <w:rsid w:val="00460DDF"/>
    <w:rsid w:val="004644A4"/>
    <w:rsid w:val="00465552"/>
    <w:rsid w:val="00466049"/>
    <w:rsid w:val="00466DE1"/>
    <w:rsid w:val="00466F9B"/>
    <w:rsid w:val="004677B6"/>
    <w:rsid w:val="004677DC"/>
    <w:rsid w:val="00472126"/>
    <w:rsid w:val="00472AE5"/>
    <w:rsid w:val="00473916"/>
    <w:rsid w:val="00473F8B"/>
    <w:rsid w:val="00474C18"/>
    <w:rsid w:val="004777F1"/>
    <w:rsid w:val="004800E9"/>
    <w:rsid w:val="004811AB"/>
    <w:rsid w:val="00482882"/>
    <w:rsid w:val="00483E73"/>
    <w:rsid w:val="00484DF1"/>
    <w:rsid w:val="0048528F"/>
    <w:rsid w:val="00486291"/>
    <w:rsid w:val="004933A3"/>
    <w:rsid w:val="00493FCE"/>
    <w:rsid w:val="00496840"/>
    <w:rsid w:val="0049691D"/>
    <w:rsid w:val="00496AEA"/>
    <w:rsid w:val="0049720F"/>
    <w:rsid w:val="004A018A"/>
    <w:rsid w:val="004A2C36"/>
    <w:rsid w:val="004A35B7"/>
    <w:rsid w:val="004A3A08"/>
    <w:rsid w:val="004A406E"/>
    <w:rsid w:val="004A57AC"/>
    <w:rsid w:val="004B6FF0"/>
    <w:rsid w:val="004C0446"/>
    <w:rsid w:val="004C1030"/>
    <w:rsid w:val="004C3E99"/>
    <w:rsid w:val="004D142D"/>
    <w:rsid w:val="004D1449"/>
    <w:rsid w:val="004D4C41"/>
    <w:rsid w:val="004D52C0"/>
    <w:rsid w:val="004D730F"/>
    <w:rsid w:val="004E1FE2"/>
    <w:rsid w:val="004E2090"/>
    <w:rsid w:val="004E52AE"/>
    <w:rsid w:val="004E54C3"/>
    <w:rsid w:val="004E752F"/>
    <w:rsid w:val="004F3C23"/>
    <w:rsid w:val="004F42BA"/>
    <w:rsid w:val="004F7580"/>
    <w:rsid w:val="004F77C0"/>
    <w:rsid w:val="00502D71"/>
    <w:rsid w:val="0051138F"/>
    <w:rsid w:val="00511851"/>
    <w:rsid w:val="00511858"/>
    <w:rsid w:val="00513388"/>
    <w:rsid w:val="00515D6E"/>
    <w:rsid w:val="00517189"/>
    <w:rsid w:val="00521200"/>
    <w:rsid w:val="00522BC0"/>
    <w:rsid w:val="005234A1"/>
    <w:rsid w:val="00523566"/>
    <w:rsid w:val="00524E8C"/>
    <w:rsid w:val="00526934"/>
    <w:rsid w:val="00526D56"/>
    <w:rsid w:val="0052776C"/>
    <w:rsid w:val="00527854"/>
    <w:rsid w:val="00527C8D"/>
    <w:rsid w:val="00531557"/>
    <w:rsid w:val="005324DB"/>
    <w:rsid w:val="00532584"/>
    <w:rsid w:val="00532B8D"/>
    <w:rsid w:val="0053494D"/>
    <w:rsid w:val="0053582A"/>
    <w:rsid w:val="005365B8"/>
    <w:rsid w:val="005366FE"/>
    <w:rsid w:val="005379DD"/>
    <w:rsid w:val="0054040D"/>
    <w:rsid w:val="00540999"/>
    <w:rsid w:val="005413E2"/>
    <w:rsid w:val="005428AA"/>
    <w:rsid w:val="00542FB5"/>
    <w:rsid w:val="0054557B"/>
    <w:rsid w:val="00546CE1"/>
    <w:rsid w:val="00546D2D"/>
    <w:rsid w:val="0055003E"/>
    <w:rsid w:val="005514A4"/>
    <w:rsid w:val="0055166E"/>
    <w:rsid w:val="00552474"/>
    <w:rsid w:val="005524A7"/>
    <w:rsid w:val="00553CD4"/>
    <w:rsid w:val="005541A0"/>
    <w:rsid w:val="005547BB"/>
    <w:rsid w:val="0055659A"/>
    <w:rsid w:val="00557FF3"/>
    <w:rsid w:val="005627B6"/>
    <w:rsid w:val="00562A4B"/>
    <w:rsid w:val="00565165"/>
    <w:rsid w:val="005660C6"/>
    <w:rsid w:val="00566CB7"/>
    <w:rsid w:val="005710A9"/>
    <w:rsid w:val="00571FA6"/>
    <w:rsid w:val="005731C9"/>
    <w:rsid w:val="005744B6"/>
    <w:rsid w:val="0057544F"/>
    <w:rsid w:val="005801F3"/>
    <w:rsid w:val="00581653"/>
    <w:rsid w:val="00581AA1"/>
    <w:rsid w:val="005822F5"/>
    <w:rsid w:val="00583B30"/>
    <w:rsid w:val="00585554"/>
    <w:rsid w:val="00585C76"/>
    <w:rsid w:val="00587DBE"/>
    <w:rsid w:val="00593461"/>
    <w:rsid w:val="005949BC"/>
    <w:rsid w:val="00596684"/>
    <w:rsid w:val="005A04C7"/>
    <w:rsid w:val="005A2459"/>
    <w:rsid w:val="005A5E05"/>
    <w:rsid w:val="005A7D94"/>
    <w:rsid w:val="005B18EB"/>
    <w:rsid w:val="005B2C8D"/>
    <w:rsid w:val="005B43EA"/>
    <w:rsid w:val="005B552A"/>
    <w:rsid w:val="005B74E8"/>
    <w:rsid w:val="005B7877"/>
    <w:rsid w:val="005C0927"/>
    <w:rsid w:val="005C19A6"/>
    <w:rsid w:val="005C2E92"/>
    <w:rsid w:val="005C6926"/>
    <w:rsid w:val="005C7159"/>
    <w:rsid w:val="005D2672"/>
    <w:rsid w:val="005D2A43"/>
    <w:rsid w:val="005D41F4"/>
    <w:rsid w:val="005D53CB"/>
    <w:rsid w:val="005E07E0"/>
    <w:rsid w:val="005E295C"/>
    <w:rsid w:val="005E3D26"/>
    <w:rsid w:val="005E4699"/>
    <w:rsid w:val="005E4C4C"/>
    <w:rsid w:val="005E5001"/>
    <w:rsid w:val="005E7B8F"/>
    <w:rsid w:val="005F1A70"/>
    <w:rsid w:val="005F2A2A"/>
    <w:rsid w:val="005F365F"/>
    <w:rsid w:val="005F6683"/>
    <w:rsid w:val="005F79C1"/>
    <w:rsid w:val="0060003D"/>
    <w:rsid w:val="00603076"/>
    <w:rsid w:val="00607400"/>
    <w:rsid w:val="006106B3"/>
    <w:rsid w:val="00612D72"/>
    <w:rsid w:val="00613256"/>
    <w:rsid w:val="00613A13"/>
    <w:rsid w:val="00614070"/>
    <w:rsid w:val="00615289"/>
    <w:rsid w:val="00616BF2"/>
    <w:rsid w:val="00616FDD"/>
    <w:rsid w:val="00617D48"/>
    <w:rsid w:val="00622791"/>
    <w:rsid w:val="0062305C"/>
    <w:rsid w:val="00625F11"/>
    <w:rsid w:val="0062607A"/>
    <w:rsid w:val="00630BD6"/>
    <w:rsid w:val="00630CB6"/>
    <w:rsid w:val="0063100A"/>
    <w:rsid w:val="00637C92"/>
    <w:rsid w:val="00641603"/>
    <w:rsid w:val="00641CBF"/>
    <w:rsid w:val="006428F2"/>
    <w:rsid w:val="00643C6A"/>
    <w:rsid w:val="006460F4"/>
    <w:rsid w:val="006471D4"/>
    <w:rsid w:val="006479E5"/>
    <w:rsid w:val="006515C6"/>
    <w:rsid w:val="00651A2A"/>
    <w:rsid w:val="00651C03"/>
    <w:rsid w:val="00651EE8"/>
    <w:rsid w:val="00652E3D"/>
    <w:rsid w:val="00653D81"/>
    <w:rsid w:val="00664847"/>
    <w:rsid w:val="00665CBF"/>
    <w:rsid w:val="0066663A"/>
    <w:rsid w:val="00671B47"/>
    <w:rsid w:val="00674CFF"/>
    <w:rsid w:val="00674D23"/>
    <w:rsid w:val="00675B72"/>
    <w:rsid w:val="00677505"/>
    <w:rsid w:val="00682619"/>
    <w:rsid w:val="00683CCD"/>
    <w:rsid w:val="00683E58"/>
    <w:rsid w:val="00685E6A"/>
    <w:rsid w:val="006876CD"/>
    <w:rsid w:val="00687DDC"/>
    <w:rsid w:val="006926A3"/>
    <w:rsid w:val="006926AA"/>
    <w:rsid w:val="006933DF"/>
    <w:rsid w:val="00696523"/>
    <w:rsid w:val="006A090F"/>
    <w:rsid w:val="006A1E0A"/>
    <w:rsid w:val="006A23F6"/>
    <w:rsid w:val="006A6D27"/>
    <w:rsid w:val="006A7BD5"/>
    <w:rsid w:val="006B2A19"/>
    <w:rsid w:val="006B2F9D"/>
    <w:rsid w:val="006B3D26"/>
    <w:rsid w:val="006B4367"/>
    <w:rsid w:val="006B6166"/>
    <w:rsid w:val="006C2D82"/>
    <w:rsid w:val="006C342C"/>
    <w:rsid w:val="006C5017"/>
    <w:rsid w:val="006C5C0A"/>
    <w:rsid w:val="006C7410"/>
    <w:rsid w:val="006C7A71"/>
    <w:rsid w:val="006D1394"/>
    <w:rsid w:val="006D3FD2"/>
    <w:rsid w:val="006D4628"/>
    <w:rsid w:val="006E2CF8"/>
    <w:rsid w:val="006E2E33"/>
    <w:rsid w:val="006E38DD"/>
    <w:rsid w:val="006E3C9C"/>
    <w:rsid w:val="006E47AF"/>
    <w:rsid w:val="006E4E63"/>
    <w:rsid w:val="006E4FDE"/>
    <w:rsid w:val="006E7087"/>
    <w:rsid w:val="006F0658"/>
    <w:rsid w:val="006F45EC"/>
    <w:rsid w:val="00701A76"/>
    <w:rsid w:val="00701E33"/>
    <w:rsid w:val="007022A7"/>
    <w:rsid w:val="00702618"/>
    <w:rsid w:val="0070350E"/>
    <w:rsid w:val="00703DC0"/>
    <w:rsid w:val="00704B7A"/>
    <w:rsid w:val="00704E05"/>
    <w:rsid w:val="007051D2"/>
    <w:rsid w:val="0070533D"/>
    <w:rsid w:val="007055C9"/>
    <w:rsid w:val="007074DB"/>
    <w:rsid w:val="00710571"/>
    <w:rsid w:val="00710C48"/>
    <w:rsid w:val="00712234"/>
    <w:rsid w:val="00714C72"/>
    <w:rsid w:val="00714CC4"/>
    <w:rsid w:val="00716E3F"/>
    <w:rsid w:val="00720903"/>
    <w:rsid w:val="00721D8F"/>
    <w:rsid w:val="00727B17"/>
    <w:rsid w:val="00731BA1"/>
    <w:rsid w:val="00732C83"/>
    <w:rsid w:val="00732E1A"/>
    <w:rsid w:val="007337B9"/>
    <w:rsid w:val="00733C83"/>
    <w:rsid w:val="00736886"/>
    <w:rsid w:val="00737EAF"/>
    <w:rsid w:val="007404F5"/>
    <w:rsid w:val="0074058E"/>
    <w:rsid w:val="00741A00"/>
    <w:rsid w:val="00744910"/>
    <w:rsid w:val="00745395"/>
    <w:rsid w:val="00746E33"/>
    <w:rsid w:val="00747F7E"/>
    <w:rsid w:val="00750ACB"/>
    <w:rsid w:val="00750B40"/>
    <w:rsid w:val="007532AD"/>
    <w:rsid w:val="00753C24"/>
    <w:rsid w:val="00754898"/>
    <w:rsid w:val="00754AC8"/>
    <w:rsid w:val="007572D1"/>
    <w:rsid w:val="007601AC"/>
    <w:rsid w:val="00761884"/>
    <w:rsid w:val="00764ADD"/>
    <w:rsid w:val="00764D39"/>
    <w:rsid w:val="007710FC"/>
    <w:rsid w:val="0077257A"/>
    <w:rsid w:val="00772C3D"/>
    <w:rsid w:val="00773415"/>
    <w:rsid w:val="00773C28"/>
    <w:rsid w:val="00774E86"/>
    <w:rsid w:val="007816E0"/>
    <w:rsid w:val="00782188"/>
    <w:rsid w:val="00782AB5"/>
    <w:rsid w:val="0078329F"/>
    <w:rsid w:val="00783BBA"/>
    <w:rsid w:val="00787335"/>
    <w:rsid w:val="00787D60"/>
    <w:rsid w:val="0079053A"/>
    <w:rsid w:val="00794A93"/>
    <w:rsid w:val="00795024"/>
    <w:rsid w:val="00795057"/>
    <w:rsid w:val="00796DC5"/>
    <w:rsid w:val="007A074A"/>
    <w:rsid w:val="007A2477"/>
    <w:rsid w:val="007A259B"/>
    <w:rsid w:val="007A5AA1"/>
    <w:rsid w:val="007A6B56"/>
    <w:rsid w:val="007B0AC9"/>
    <w:rsid w:val="007B28FA"/>
    <w:rsid w:val="007B290E"/>
    <w:rsid w:val="007C020A"/>
    <w:rsid w:val="007C0934"/>
    <w:rsid w:val="007C308E"/>
    <w:rsid w:val="007C4812"/>
    <w:rsid w:val="007C50EB"/>
    <w:rsid w:val="007C5E53"/>
    <w:rsid w:val="007C65F4"/>
    <w:rsid w:val="007D0B9E"/>
    <w:rsid w:val="007D2D83"/>
    <w:rsid w:val="007D4620"/>
    <w:rsid w:val="007D472A"/>
    <w:rsid w:val="007D5A31"/>
    <w:rsid w:val="007D643D"/>
    <w:rsid w:val="007E1996"/>
    <w:rsid w:val="007E20E5"/>
    <w:rsid w:val="007E282E"/>
    <w:rsid w:val="007E4FD8"/>
    <w:rsid w:val="007E5D7E"/>
    <w:rsid w:val="007E5FBC"/>
    <w:rsid w:val="007E7728"/>
    <w:rsid w:val="007E7FAA"/>
    <w:rsid w:val="007F03F6"/>
    <w:rsid w:val="007F04C7"/>
    <w:rsid w:val="007F37DF"/>
    <w:rsid w:val="007F5ECC"/>
    <w:rsid w:val="007F60E9"/>
    <w:rsid w:val="007F6757"/>
    <w:rsid w:val="007F6B1C"/>
    <w:rsid w:val="00803CAE"/>
    <w:rsid w:val="00805F09"/>
    <w:rsid w:val="0080745F"/>
    <w:rsid w:val="00807CD3"/>
    <w:rsid w:val="00810527"/>
    <w:rsid w:val="00810999"/>
    <w:rsid w:val="00810A16"/>
    <w:rsid w:val="00810C1F"/>
    <w:rsid w:val="0081109B"/>
    <w:rsid w:val="00814833"/>
    <w:rsid w:val="008167BA"/>
    <w:rsid w:val="00816E2D"/>
    <w:rsid w:val="0082041A"/>
    <w:rsid w:val="00820D74"/>
    <w:rsid w:val="008212A0"/>
    <w:rsid w:val="00822051"/>
    <w:rsid w:val="00822BE9"/>
    <w:rsid w:val="008232C7"/>
    <w:rsid w:val="0082351A"/>
    <w:rsid w:val="00823DCD"/>
    <w:rsid w:val="00824327"/>
    <w:rsid w:val="00825194"/>
    <w:rsid w:val="00827958"/>
    <w:rsid w:val="00827E7E"/>
    <w:rsid w:val="008304C2"/>
    <w:rsid w:val="008336BF"/>
    <w:rsid w:val="00834FF9"/>
    <w:rsid w:val="00836836"/>
    <w:rsid w:val="00836A90"/>
    <w:rsid w:val="00836DE0"/>
    <w:rsid w:val="008405DF"/>
    <w:rsid w:val="00841E81"/>
    <w:rsid w:val="00842228"/>
    <w:rsid w:val="00843A4F"/>
    <w:rsid w:val="00844072"/>
    <w:rsid w:val="00844827"/>
    <w:rsid w:val="00844DB0"/>
    <w:rsid w:val="008455CF"/>
    <w:rsid w:val="00845EBB"/>
    <w:rsid w:val="00846FB0"/>
    <w:rsid w:val="00850B78"/>
    <w:rsid w:val="008544A4"/>
    <w:rsid w:val="008548DA"/>
    <w:rsid w:val="0085527D"/>
    <w:rsid w:val="0085696D"/>
    <w:rsid w:val="00862272"/>
    <w:rsid w:val="00862666"/>
    <w:rsid w:val="008628A8"/>
    <w:rsid w:val="00866380"/>
    <w:rsid w:val="00870EAE"/>
    <w:rsid w:val="008711E0"/>
    <w:rsid w:val="0087333C"/>
    <w:rsid w:val="00877325"/>
    <w:rsid w:val="00877E68"/>
    <w:rsid w:val="00880436"/>
    <w:rsid w:val="008805E3"/>
    <w:rsid w:val="008824AA"/>
    <w:rsid w:val="008836BB"/>
    <w:rsid w:val="00883EE4"/>
    <w:rsid w:val="00885355"/>
    <w:rsid w:val="0088716B"/>
    <w:rsid w:val="0088740A"/>
    <w:rsid w:val="0089052A"/>
    <w:rsid w:val="0089076F"/>
    <w:rsid w:val="00891ABE"/>
    <w:rsid w:val="00892A8C"/>
    <w:rsid w:val="008935A2"/>
    <w:rsid w:val="00894A12"/>
    <w:rsid w:val="00896A99"/>
    <w:rsid w:val="008979AA"/>
    <w:rsid w:val="008A054B"/>
    <w:rsid w:val="008A0FDE"/>
    <w:rsid w:val="008A2BCE"/>
    <w:rsid w:val="008A33D2"/>
    <w:rsid w:val="008A7C17"/>
    <w:rsid w:val="008B07C0"/>
    <w:rsid w:val="008B0C69"/>
    <w:rsid w:val="008B100A"/>
    <w:rsid w:val="008B12FB"/>
    <w:rsid w:val="008B1D47"/>
    <w:rsid w:val="008B4EDF"/>
    <w:rsid w:val="008B5263"/>
    <w:rsid w:val="008B6E01"/>
    <w:rsid w:val="008C126E"/>
    <w:rsid w:val="008C2C0F"/>
    <w:rsid w:val="008C3152"/>
    <w:rsid w:val="008C57E6"/>
    <w:rsid w:val="008C625D"/>
    <w:rsid w:val="008C7056"/>
    <w:rsid w:val="008D0746"/>
    <w:rsid w:val="008D2078"/>
    <w:rsid w:val="008D54C7"/>
    <w:rsid w:val="008D7BD5"/>
    <w:rsid w:val="008D7C86"/>
    <w:rsid w:val="008E0608"/>
    <w:rsid w:val="008E3FAD"/>
    <w:rsid w:val="008F04B4"/>
    <w:rsid w:val="008F149A"/>
    <w:rsid w:val="008F3400"/>
    <w:rsid w:val="008F5177"/>
    <w:rsid w:val="009019AB"/>
    <w:rsid w:val="00904BF6"/>
    <w:rsid w:val="00905670"/>
    <w:rsid w:val="00906EB0"/>
    <w:rsid w:val="0091106F"/>
    <w:rsid w:val="009118F1"/>
    <w:rsid w:val="00911C7D"/>
    <w:rsid w:val="00916239"/>
    <w:rsid w:val="00916B11"/>
    <w:rsid w:val="00921696"/>
    <w:rsid w:val="0092224D"/>
    <w:rsid w:val="00922D7A"/>
    <w:rsid w:val="009250F3"/>
    <w:rsid w:val="009263A5"/>
    <w:rsid w:val="00926DE1"/>
    <w:rsid w:val="00927441"/>
    <w:rsid w:val="009328D0"/>
    <w:rsid w:val="00932B55"/>
    <w:rsid w:val="00934DD9"/>
    <w:rsid w:val="009355DE"/>
    <w:rsid w:val="00935BE9"/>
    <w:rsid w:val="0093641A"/>
    <w:rsid w:val="00936C69"/>
    <w:rsid w:val="00937A84"/>
    <w:rsid w:val="00937B0C"/>
    <w:rsid w:val="00940EF1"/>
    <w:rsid w:val="00941457"/>
    <w:rsid w:val="009440E2"/>
    <w:rsid w:val="00945133"/>
    <w:rsid w:val="009456A5"/>
    <w:rsid w:val="0094633D"/>
    <w:rsid w:val="0094648E"/>
    <w:rsid w:val="0095529A"/>
    <w:rsid w:val="00955AE3"/>
    <w:rsid w:val="009623BE"/>
    <w:rsid w:val="009644AB"/>
    <w:rsid w:val="00965FCF"/>
    <w:rsid w:val="00970117"/>
    <w:rsid w:val="00970FAF"/>
    <w:rsid w:val="009724E2"/>
    <w:rsid w:val="00972AD3"/>
    <w:rsid w:val="00972DBA"/>
    <w:rsid w:val="009749B2"/>
    <w:rsid w:val="009750D3"/>
    <w:rsid w:val="0097594B"/>
    <w:rsid w:val="00975A5B"/>
    <w:rsid w:val="00975F76"/>
    <w:rsid w:val="00976A92"/>
    <w:rsid w:val="00977DEC"/>
    <w:rsid w:val="00982D25"/>
    <w:rsid w:val="00984DD2"/>
    <w:rsid w:val="00984FDE"/>
    <w:rsid w:val="00985370"/>
    <w:rsid w:val="0098537E"/>
    <w:rsid w:val="00985787"/>
    <w:rsid w:val="00986B9B"/>
    <w:rsid w:val="00993467"/>
    <w:rsid w:val="00993885"/>
    <w:rsid w:val="00995B75"/>
    <w:rsid w:val="00996FC2"/>
    <w:rsid w:val="009A1929"/>
    <w:rsid w:val="009A1F76"/>
    <w:rsid w:val="009A2683"/>
    <w:rsid w:val="009A2F9E"/>
    <w:rsid w:val="009A51DC"/>
    <w:rsid w:val="009B16A9"/>
    <w:rsid w:val="009B419A"/>
    <w:rsid w:val="009B4B20"/>
    <w:rsid w:val="009B596D"/>
    <w:rsid w:val="009B7539"/>
    <w:rsid w:val="009B7E9D"/>
    <w:rsid w:val="009C1F26"/>
    <w:rsid w:val="009C5748"/>
    <w:rsid w:val="009C637D"/>
    <w:rsid w:val="009C79F8"/>
    <w:rsid w:val="009D0CF6"/>
    <w:rsid w:val="009D1F14"/>
    <w:rsid w:val="009D400A"/>
    <w:rsid w:val="009D6940"/>
    <w:rsid w:val="009D6A64"/>
    <w:rsid w:val="009D7269"/>
    <w:rsid w:val="009D72D1"/>
    <w:rsid w:val="009E2C00"/>
    <w:rsid w:val="009E2C6D"/>
    <w:rsid w:val="009E697C"/>
    <w:rsid w:val="009F031A"/>
    <w:rsid w:val="009F2B28"/>
    <w:rsid w:val="009F6D23"/>
    <w:rsid w:val="00A0052E"/>
    <w:rsid w:val="00A01038"/>
    <w:rsid w:val="00A0275A"/>
    <w:rsid w:val="00A02AC0"/>
    <w:rsid w:val="00A0478D"/>
    <w:rsid w:val="00A04804"/>
    <w:rsid w:val="00A05F35"/>
    <w:rsid w:val="00A11E4D"/>
    <w:rsid w:val="00A11E67"/>
    <w:rsid w:val="00A12EAD"/>
    <w:rsid w:val="00A137CB"/>
    <w:rsid w:val="00A1473E"/>
    <w:rsid w:val="00A15C70"/>
    <w:rsid w:val="00A17399"/>
    <w:rsid w:val="00A179D6"/>
    <w:rsid w:val="00A225B4"/>
    <w:rsid w:val="00A22AD4"/>
    <w:rsid w:val="00A23DE3"/>
    <w:rsid w:val="00A27215"/>
    <w:rsid w:val="00A30DB3"/>
    <w:rsid w:val="00A334B9"/>
    <w:rsid w:val="00A3388A"/>
    <w:rsid w:val="00A34F40"/>
    <w:rsid w:val="00A35089"/>
    <w:rsid w:val="00A37C68"/>
    <w:rsid w:val="00A435BD"/>
    <w:rsid w:val="00A45BB7"/>
    <w:rsid w:val="00A4682E"/>
    <w:rsid w:val="00A46E48"/>
    <w:rsid w:val="00A501A2"/>
    <w:rsid w:val="00A51242"/>
    <w:rsid w:val="00A5236F"/>
    <w:rsid w:val="00A533CA"/>
    <w:rsid w:val="00A5411C"/>
    <w:rsid w:val="00A549A8"/>
    <w:rsid w:val="00A6111D"/>
    <w:rsid w:val="00A61832"/>
    <w:rsid w:val="00A6220C"/>
    <w:rsid w:val="00A63D0A"/>
    <w:rsid w:val="00A67AF8"/>
    <w:rsid w:val="00A701F1"/>
    <w:rsid w:val="00A703BB"/>
    <w:rsid w:val="00A725F0"/>
    <w:rsid w:val="00A7270B"/>
    <w:rsid w:val="00A756DA"/>
    <w:rsid w:val="00A76342"/>
    <w:rsid w:val="00A76641"/>
    <w:rsid w:val="00A77F6F"/>
    <w:rsid w:val="00A81BAE"/>
    <w:rsid w:val="00A82BBB"/>
    <w:rsid w:val="00A862A4"/>
    <w:rsid w:val="00A868B9"/>
    <w:rsid w:val="00A8691C"/>
    <w:rsid w:val="00A908EA"/>
    <w:rsid w:val="00A92F9F"/>
    <w:rsid w:val="00A950C2"/>
    <w:rsid w:val="00A9574D"/>
    <w:rsid w:val="00AA0F5E"/>
    <w:rsid w:val="00AA2375"/>
    <w:rsid w:val="00AA2D11"/>
    <w:rsid w:val="00AA3D66"/>
    <w:rsid w:val="00AB046C"/>
    <w:rsid w:val="00AB04AA"/>
    <w:rsid w:val="00AB0523"/>
    <w:rsid w:val="00AB35B4"/>
    <w:rsid w:val="00AB3A6B"/>
    <w:rsid w:val="00AB5266"/>
    <w:rsid w:val="00AB5615"/>
    <w:rsid w:val="00AB5699"/>
    <w:rsid w:val="00AB6A18"/>
    <w:rsid w:val="00AB7FE0"/>
    <w:rsid w:val="00AC0359"/>
    <w:rsid w:val="00AC2769"/>
    <w:rsid w:val="00AC2DFD"/>
    <w:rsid w:val="00AC4EB9"/>
    <w:rsid w:val="00AC522F"/>
    <w:rsid w:val="00AD30C7"/>
    <w:rsid w:val="00AD40BB"/>
    <w:rsid w:val="00AD71F0"/>
    <w:rsid w:val="00AE05F0"/>
    <w:rsid w:val="00AE2387"/>
    <w:rsid w:val="00AE3AF0"/>
    <w:rsid w:val="00AE4173"/>
    <w:rsid w:val="00AE4351"/>
    <w:rsid w:val="00AE7A20"/>
    <w:rsid w:val="00AE7CBC"/>
    <w:rsid w:val="00AF18DF"/>
    <w:rsid w:val="00AF21F5"/>
    <w:rsid w:val="00AF4A73"/>
    <w:rsid w:val="00AF7FED"/>
    <w:rsid w:val="00B00A74"/>
    <w:rsid w:val="00B01AD5"/>
    <w:rsid w:val="00B03AEC"/>
    <w:rsid w:val="00B043CD"/>
    <w:rsid w:val="00B063EB"/>
    <w:rsid w:val="00B06A59"/>
    <w:rsid w:val="00B10564"/>
    <w:rsid w:val="00B11D55"/>
    <w:rsid w:val="00B11F0D"/>
    <w:rsid w:val="00B12807"/>
    <w:rsid w:val="00B13CC5"/>
    <w:rsid w:val="00B13D0D"/>
    <w:rsid w:val="00B14E28"/>
    <w:rsid w:val="00B15194"/>
    <w:rsid w:val="00B16EDE"/>
    <w:rsid w:val="00B1790C"/>
    <w:rsid w:val="00B2080A"/>
    <w:rsid w:val="00B31669"/>
    <w:rsid w:val="00B31998"/>
    <w:rsid w:val="00B31C7A"/>
    <w:rsid w:val="00B31E5F"/>
    <w:rsid w:val="00B322E4"/>
    <w:rsid w:val="00B34BBD"/>
    <w:rsid w:val="00B36BCE"/>
    <w:rsid w:val="00B406AB"/>
    <w:rsid w:val="00B4288D"/>
    <w:rsid w:val="00B4351F"/>
    <w:rsid w:val="00B45B67"/>
    <w:rsid w:val="00B4645A"/>
    <w:rsid w:val="00B464E4"/>
    <w:rsid w:val="00B474BA"/>
    <w:rsid w:val="00B51562"/>
    <w:rsid w:val="00B51C5D"/>
    <w:rsid w:val="00B53E44"/>
    <w:rsid w:val="00B5452C"/>
    <w:rsid w:val="00B57F73"/>
    <w:rsid w:val="00B621DE"/>
    <w:rsid w:val="00B62467"/>
    <w:rsid w:val="00B64152"/>
    <w:rsid w:val="00B70117"/>
    <w:rsid w:val="00B70BB5"/>
    <w:rsid w:val="00B71901"/>
    <w:rsid w:val="00B740A6"/>
    <w:rsid w:val="00B7454C"/>
    <w:rsid w:val="00B7501A"/>
    <w:rsid w:val="00B778C8"/>
    <w:rsid w:val="00B81115"/>
    <w:rsid w:val="00B8119C"/>
    <w:rsid w:val="00B81564"/>
    <w:rsid w:val="00B83707"/>
    <w:rsid w:val="00B85C4B"/>
    <w:rsid w:val="00B85F45"/>
    <w:rsid w:val="00B8634B"/>
    <w:rsid w:val="00B93C7A"/>
    <w:rsid w:val="00B959D8"/>
    <w:rsid w:val="00B96731"/>
    <w:rsid w:val="00B97227"/>
    <w:rsid w:val="00BA0EC7"/>
    <w:rsid w:val="00BA0EF0"/>
    <w:rsid w:val="00BA29B7"/>
    <w:rsid w:val="00BA34AC"/>
    <w:rsid w:val="00BA4F04"/>
    <w:rsid w:val="00BA5351"/>
    <w:rsid w:val="00BA6B7E"/>
    <w:rsid w:val="00BA71BE"/>
    <w:rsid w:val="00BB0CCD"/>
    <w:rsid w:val="00BB455F"/>
    <w:rsid w:val="00BB46BD"/>
    <w:rsid w:val="00BB6B5C"/>
    <w:rsid w:val="00BC0F63"/>
    <w:rsid w:val="00BC2969"/>
    <w:rsid w:val="00BC2F36"/>
    <w:rsid w:val="00BC5E1A"/>
    <w:rsid w:val="00BD3055"/>
    <w:rsid w:val="00BD3AB6"/>
    <w:rsid w:val="00BD4750"/>
    <w:rsid w:val="00BD55CC"/>
    <w:rsid w:val="00BD6C23"/>
    <w:rsid w:val="00BD77E1"/>
    <w:rsid w:val="00BE623C"/>
    <w:rsid w:val="00BE6DA2"/>
    <w:rsid w:val="00BE6DF7"/>
    <w:rsid w:val="00BE78CB"/>
    <w:rsid w:val="00BF1FDD"/>
    <w:rsid w:val="00BF2CB5"/>
    <w:rsid w:val="00BF32BE"/>
    <w:rsid w:val="00BF3D2F"/>
    <w:rsid w:val="00BF4801"/>
    <w:rsid w:val="00BF5B1B"/>
    <w:rsid w:val="00BF61BE"/>
    <w:rsid w:val="00C01E53"/>
    <w:rsid w:val="00C02149"/>
    <w:rsid w:val="00C02897"/>
    <w:rsid w:val="00C03578"/>
    <w:rsid w:val="00C073C1"/>
    <w:rsid w:val="00C07D2C"/>
    <w:rsid w:val="00C10C49"/>
    <w:rsid w:val="00C1140F"/>
    <w:rsid w:val="00C11B6B"/>
    <w:rsid w:val="00C11FDB"/>
    <w:rsid w:val="00C13AE1"/>
    <w:rsid w:val="00C1420B"/>
    <w:rsid w:val="00C16AEB"/>
    <w:rsid w:val="00C16F4C"/>
    <w:rsid w:val="00C21433"/>
    <w:rsid w:val="00C22795"/>
    <w:rsid w:val="00C25859"/>
    <w:rsid w:val="00C259CC"/>
    <w:rsid w:val="00C3175F"/>
    <w:rsid w:val="00C318C8"/>
    <w:rsid w:val="00C33E76"/>
    <w:rsid w:val="00C34847"/>
    <w:rsid w:val="00C354C1"/>
    <w:rsid w:val="00C372EA"/>
    <w:rsid w:val="00C37AF4"/>
    <w:rsid w:val="00C40103"/>
    <w:rsid w:val="00C40864"/>
    <w:rsid w:val="00C4266B"/>
    <w:rsid w:val="00C45034"/>
    <w:rsid w:val="00C459D7"/>
    <w:rsid w:val="00C46A99"/>
    <w:rsid w:val="00C47757"/>
    <w:rsid w:val="00C5027F"/>
    <w:rsid w:val="00C5044A"/>
    <w:rsid w:val="00C5101F"/>
    <w:rsid w:val="00C51036"/>
    <w:rsid w:val="00C517A4"/>
    <w:rsid w:val="00C51DED"/>
    <w:rsid w:val="00C535E0"/>
    <w:rsid w:val="00C5462F"/>
    <w:rsid w:val="00C547F1"/>
    <w:rsid w:val="00C57392"/>
    <w:rsid w:val="00C57D5B"/>
    <w:rsid w:val="00C603C5"/>
    <w:rsid w:val="00C63442"/>
    <w:rsid w:val="00C63F03"/>
    <w:rsid w:val="00C646FA"/>
    <w:rsid w:val="00C65226"/>
    <w:rsid w:val="00C65412"/>
    <w:rsid w:val="00C67633"/>
    <w:rsid w:val="00C70566"/>
    <w:rsid w:val="00C746BA"/>
    <w:rsid w:val="00C74B1C"/>
    <w:rsid w:val="00C75C6E"/>
    <w:rsid w:val="00C77EDE"/>
    <w:rsid w:val="00C8068E"/>
    <w:rsid w:val="00C816B0"/>
    <w:rsid w:val="00C905A0"/>
    <w:rsid w:val="00C90B5B"/>
    <w:rsid w:val="00C94581"/>
    <w:rsid w:val="00C94DD1"/>
    <w:rsid w:val="00C94F7C"/>
    <w:rsid w:val="00C950CD"/>
    <w:rsid w:val="00C9671B"/>
    <w:rsid w:val="00C97C0F"/>
    <w:rsid w:val="00CA2EE7"/>
    <w:rsid w:val="00CA3E5F"/>
    <w:rsid w:val="00CA4CB4"/>
    <w:rsid w:val="00CA53C3"/>
    <w:rsid w:val="00CA6F01"/>
    <w:rsid w:val="00CA791A"/>
    <w:rsid w:val="00CB0FF7"/>
    <w:rsid w:val="00CB18EE"/>
    <w:rsid w:val="00CB5A09"/>
    <w:rsid w:val="00CB720D"/>
    <w:rsid w:val="00CB73F1"/>
    <w:rsid w:val="00CC04DB"/>
    <w:rsid w:val="00CC27FC"/>
    <w:rsid w:val="00CC36C5"/>
    <w:rsid w:val="00CC4ACD"/>
    <w:rsid w:val="00CC5504"/>
    <w:rsid w:val="00CC72DF"/>
    <w:rsid w:val="00CD34C0"/>
    <w:rsid w:val="00CD4110"/>
    <w:rsid w:val="00CD59BB"/>
    <w:rsid w:val="00CD6BFD"/>
    <w:rsid w:val="00CE262A"/>
    <w:rsid w:val="00CE3B99"/>
    <w:rsid w:val="00CE4A5B"/>
    <w:rsid w:val="00CE5493"/>
    <w:rsid w:val="00CF0E5E"/>
    <w:rsid w:val="00CF20E5"/>
    <w:rsid w:val="00CF29E7"/>
    <w:rsid w:val="00CF2B2C"/>
    <w:rsid w:val="00CF4C22"/>
    <w:rsid w:val="00CF7094"/>
    <w:rsid w:val="00CF7D2B"/>
    <w:rsid w:val="00D00FA6"/>
    <w:rsid w:val="00D017F0"/>
    <w:rsid w:val="00D0337D"/>
    <w:rsid w:val="00D036B1"/>
    <w:rsid w:val="00D057E3"/>
    <w:rsid w:val="00D05D17"/>
    <w:rsid w:val="00D06B04"/>
    <w:rsid w:val="00D0765E"/>
    <w:rsid w:val="00D13584"/>
    <w:rsid w:val="00D14B4C"/>
    <w:rsid w:val="00D14D60"/>
    <w:rsid w:val="00D15E9A"/>
    <w:rsid w:val="00D177CC"/>
    <w:rsid w:val="00D21B05"/>
    <w:rsid w:val="00D25D4E"/>
    <w:rsid w:val="00D312F9"/>
    <w:rsid w:val="00D31A11"/>
    <w:rsid w:val="00D31A6C"/>
    <w:rsid w:val="00D31A87"/>
    <w:rsid w:val="00D33416"/>
    <w:rsid w:val="00D34580"/>
    <w:rsid w:val="00D347CC"/>
    <w:rsid w:val="00D35820"/>
    <w:rsid w:val="00D35F02"/>
    <w:rsid w:val="00D40CB9"/>
    <w:rsid w:val="00D4107B"/>
    <w:rsid w:val="00D415C4"/>
    <w:rsid w:val="00D41C6B"/>
    <w:rsid w:val="00D4310B"/>
    <w:rsid w:val="00D51A3A"/>
    <w:rsid w:val="00D526ED"/>
    <w:rsid w:val="00D53B07"/>
    <w:rsid w:val="00D541D4"/>
    <w:rsid w:val="00D55F7A"/>
    <w:rsid w:val="00D610A2"/>
    <w:rsid w:val="00D61381"/>
    <w:rsid w:val="00D6175D"/>
    <w:rsid w:val="00D63481"/>
    <w:rsid w:val="00D644EA"/>
    <w:rsid w:val="00D71CD1"/>
    <w:rsid w:val="00D730D8"/>
    <w:rsid w:val="00D77B28"/>
    <w:rsid w:val="00D80749"/>
    <w:rsid w:val="00D80BC6"/>
    <w:rsid w:val="00D80F2F"/>
    <w:rsid w:val="00D83C8E"/>
    <w:rsid w:val="00D913EA"/>
    <w:rsid w:val="00D9160E"/>
    <w:rsid w:val="00D922BA"/>
    <w:rsid w:val="00D92DFC"/>
    <w:rsid w:val="00D92F03"/>
    <w:rsid w:val="00D95A5D"/>
    <w:rsid w:val="00D95B2C"/>
    <w:rsid w:val="00D96394"/>
    <w:rsid w:val="00D96E86"/>
    <w:rsid w:val="00DA10DA"/>
    <w:rsid w:val="00DA292E"/>
    <w:rsid w:val="00DA29CD"/>
    <w:rsid w:val="00DA2E5B"/>
    <w:rsid w:val="00DA3AFC"/>
    <w:rsid w:val="00DA5BDB"/>
    <w:rsid w:val="00DB0695"/>
    <w:rsid w:val="00DB1F08"/>
    <w:rsid w:val="00DB2BC8"/>
    <w:rsid w:val="00DB58AA"/>
    <w:rsid w:val="00DC2F79"/>
    <w:rsid w:val="00DC4BD8"/>
    <w:rsid w:val="00DC6A13"/>
    <w:rsid w:val="00DD111C"/>
    <w:rsid w:val="00DD2507"/>
    <w:rsid w:val="00DD4849"/>
    <w:rsid w:val="00DD49E2"/>
    <w:rsid w:val="00DD58E0"/>
    <w:rsid w:val="00DD6153"/>
    <w:rsid w:val="00DD6726"/>
    <w:rsid w:val="00DD702A"/>
    <w:rsid w:val="00DE03D1"/>
    <w:rsid w:val="00DE06F2"/>
    <w:rsid w:val="00DE10BB"/>
    <w:rsid w:val="00DE4A4E"/>
    <w:rsid w:val="00DE62CD"/>
    <w:rsid w:val="00DE79AE"/>
    <w:rsid w:val="00DF2827"/>
    <w:rsid w:val="00DF38A0"/>
    <w:rsid w:val="00DF3950"/>
    <w:rsid w:val="00DF3A4D"/>
    <w:rsid w:val="00DF5C59"/>
    <w:rsid w:val="00E013BB"/>
    <w:rsid w:val="00E01457"/>
    <w:rsid w:val="00E018A8"/>
    <w:rsid w:val="00E02FE4"/>
    <w:rsid w:val="00E04A62"/>
    <w:rsid w:val="00E0584A"/>
    <w:rsid w:val="00E10E5C"/>
    <w:rsid w:val="00E11593"/>
    <w:rsid w:val="00E132CC"/>
    <w:rsid w:val="00E145B4"/>
    <w:rsid w:val="00E15984"/>
    <w:rsid w:val="00E17404"/>
    <w:rsid w:val="00E2229E"/>
    <w:rsid w:val="00E228BC"/>
    <w:rsid w:val="00E22F01"/>
    <w:rsid w:val="00E2484D"/>
    <w:rsid w:val="00E24DFF"/>
    <w:rsid w:val="00E27C19"/>
    <w:rsid w:val="00E30A5B"/>
    <w:rsid w:val="00E35A33"/>
    <w:rsid w:val="00E37607"/>
    <w:rsid w:val="00E41C00"/>
    <w:rsid w:val="00E41DBC"/>
    <w:rsid w:val="00E42A58"/>
    <w:rsid w:val="00E432A2"/>
    <w:rsid w:val="00E45926"/>
    <w:rsid w:val="00E4600B"/>
    <w:rsid w:val="00E47D8B"/>
    <w:rsid w:val="00E503F2"/>
    <w:rsid w:val="00E50FD9"/>
    <w:rsid w:val="00E5147D"/>
    <w:rsid w:val="00E5159F"/>
    <w:rsid w:val="00E51EC8"/>
    <w:rsid w:val="00E53766"/>
    <w:rsid w:val="00E54FD4"/>
    <w:rsid w:val="00E55A92"/>
    <w:rsid w:val="00E564F9"/>
    <w:rsid w:val="00E631D0"/>
    <w:rsid w:val="00E63C93"/>
    <w:rsid w:val="00E64759"/>
    <w:rsid w:val="00E64A7F"/>
    <w:rsid w:val="00E70671"/>
    <w:rsid w:val="00E72F1D"/>
    <w:rsid w:val="00E749EF"/>
    <w:rsid w:val="00E75717"/>
    <w:rsid w:val="00E76FF6"/>
    <w:rsid w:val="00E7747E"/>
    <w:rsid w:val="00E77978"/>
    <w:rsid w:val="00E805A7"/>
    <w:rsid w:val="00E80A75"/>
    <w:rsid w:val="00E820E9"/>
    <w:rsid w:val="00E864D3"/>
    <w:rsid w:val="00E938AD"/>
    <w:rsid w:val="00E946AF"/>
    <w:rsid w:val="00E94C03"/>
    <w:rsid w:val="00E95466"/>
    <w:rsid w:val="00E95C99"/>
    <w:rsid w:val="00E96CD7"/>
    <w:rsid w:val="00E96F8F"/>
    <w:rsid w:val="00E9749E"/>
    <w:rsid w:val="00EA0B49"/>
    <w:rsid w:val="00EA10D3"/>
    <w:rsid w:val="00EA30D1"/>
    <w:rsid w:val="00EB0DCA"/>
    <w:rsid w:val="00EB1F9A"/>
    <w:rsid w:val="00EB29DE"/>
    <w:rsid w:val="00EB2E66"/>
    <w:rsid w:val="00EB35FE"/>
    <w:rsid w:val="00EB4844"/>
    <w:rsid w:val="00EB4B7E"/>
    <w:rsid w:val="00EC1049"/>
    <w:rsid w:val="00EC25DA"/>
    <w:rsid w:val="00EC3154"/>
    <w:rsid w:val="00EC3370"/>
    <w:rsid w:val="00EC3EF4"/>
    <w:rsid w:val="00EC4964"/>
    <w:rsid w:val="00EC520A"/>
    <w:rsid w:val="00EC6ECB"/>
    <w:rsid w:val="00EC7E5F"/>
    <w:rsid w:val="00ED082E"/>
    <w:rsid w:val="00ED0F51"/>
    <w:rsid w:val="00ED3DBF"/>
    <w:rsid w:val="00ED4A1D"/>
    <w:rsid w:val="00ED612D"/>
    <w:rsid w:val="00EE2339"/>
    <w:rsid w:val="00EE3F1F"/>
    <w:rsid w:val="00EE4EE3"/>
    <w:rsid w:val="00EE5C1F"/>
    <w:rsid w:val="00EE65BF"/>
    <w:rsid w:val="00EE7ABC"/>
    <w:rsid w:val="00EF090F"/>
    <w:rsid w:val="00EF1244"/>
    <w:rsid w:val="00EF127E"/>
    <w:rsid w:val="00EF163B"/>
    <w:rsid w:val="00EF428C"/>
    <w:rsid w:val="00EF4684"/>
    <w:rsid w:val="00EF5EAC"/>
    <w:rsid w:val="00EF665C"/>
    <w:rsid w:val="00EF75C9"/>
    <w:rsid w:val="00F00006"/>
    <w:rsid w:val="00F035D1"/>
    <w:rsid w:val="00F03714"/>
    <w:rsid w:val="00F03C6C"/>
    <w:rsid w:val="00F03E4B"/>
    <w:rsid w:val="00F04ACA"/>
    <w:rsid w:val="00F10645"/>
    <w:rsid w:val="00F1131C"/>
    <w:rsid w:val="00F120A9"/>
    <w:rsid w:val="00F1238B"/>
    <w:rsid w:val="00F12FBC"/>
    <w:rsid w:val="00F13C09"/>
    <w:rsid w:val="00F14AC8"/>
    <w:rsid w:val="00F217AB"/>
    <w:rsid w:val="00F25A16"/>
    <w:rsid w:val="00F25B53"/>
    <w:rsid w:val="00F25F41"/>
    <w:rsid w:val="00F27870"/>
    <w:rsid w:val="00F3269B"/>
    <w:rsid w:val="00F3323A"/>
    <w:rsid w:val="00F332C9"/>
    <w:rsid w:val="00F34113"/>
    <w:rsid w:val="00F354ED"/>
    <w:rsid w:val="00F357EE"/>
    <w:rsid w:val="00F35B2E"/>
    <w:rsid w:val="00F36157"/>
    <w:rsid w:val="00F36F52"/>
    <w:rsid w:val="00F40101"/>
    <w:rsid w:val="00F421FF"/>
    <w:rsid w:val="00F4503B"/>
    <w:rsid w:val="00F47FCA"/>
    <w:rsid w:val="00F52D81"/>
    <w:rsid w:val="00F546FE"/>
    <w:rsid w:val="00F54ED5"/>
    <w:rsid w:val="00F55677"/>
    <w:rsid w:val="00F5608A"/>
    <w:rsid w:val="00F5719F"/>
    <w:rsid w:val="00F601CD"/>
    <w:rsid w:val="00F62F75"/>
    <w:rsid w:val="00F6316E"/>
    <w:rsid w:val="00F6331C"/>
    <w:rsid w:val="00F63592"/>
    <w:rsid w:val="00F646FE"/>
    <w:rsid w:val="00F64F7A"/>
    <w:rsid w:val="00F666FD"/>
    <w:rsid w:val="00F67C9C"/>
    <w:rsid w:val="00F72D44"/>
    <w:rsid w:val="00F747AB"/>
    <w:rsid w:val="00F75147"/>
    <w:rsid w:val="00F760DE"/>
    <w:rsid w:val="00F80CED"/>
    <w:rsid w:val="00F80ED1"/>
    <w:rsid w:val="00F82565"/>
    <w:rsid w:val="00F85CD5"/>
    <w:rsid w:val="00F85E14"/>
    <w:rsid w:val="00F92051"/>
    <w:rsid w:val="00F9344B"/>
    <w:rsid w:val="00F94AB6"/>
    <w:rsid w:val="00F9516B"/>
    <w:rsid w:val="00F95F29"/>
    <w:rsid w:val="00F969B2"/>
    <w:rsid w:val="00FA19BC"/>
    <w:rsid w:val="00FA5713"/>
    <w:rsid w:val="00FA6F79"/>
    <w:rsid w:val="00FB07AE"/>
    <w:rsid w:val="00FB450E"/>
    <w:rsid w:val="00FB5406"/>
    <w:rsid w:val="00FB54C3"/>
    <w:rsid w:val="00FB7F24"/>
    <w:rsid w:val="00FC05A8"/>
    <w:rsid w:val="00FC0708"/>
    <w:rsid w:val="00FC08DC"/>
    <w:rsid w:val="00FC2143"/>
    <w:rsid w:val="00FC26AB"/>
    <w:rsid w:val="00FC3165"/>
    <w:rsid w:val="00FD038E"/>
    <w:rsid w:val="00FD13B2"/>
    <w:rsid w:val="00FD1D5D"/>
    <w:rsid w:val="00FD1E37"/>
    <w:rsid w:val="00FD2911"/>
    <w:rsid w:val="00FD4143"/>
    <w:rsid w:val="00FD5F95"/>
    <w:rsid w:val="00FD635D"/>
    <w:rsid w:val="00FE0BE5"/>
    <w:rsid w:val="00FE1185"/>
    <w:rsid w:val="00FE535A"/>
    <w:rsid w:val="00FE5774"/>
    <w:rsid w:val="00FE71EA"/>
    <w:rsid w:val="00FF06A4"/>
    <w:rsid w:val="00FF1059"/>
    <w:rsid w:val="00FF5B7A"/>
    <w:rsid w:val="00FF5F9A"/>
    <w:rsid w:val="00FF6395"/>
    <w:rsid w:val="00FF6CF0"/>
    <w:rsid w:val="00FF6E27"/>
    <w:rsid w:val="00FF7F8A"/>
    <w:rsid w:val="0125204F"/>
    <w:rsid w:val="01BD616A"/>
    <w:rsid w:val="01F617C7"/>
    <w:rsid w:val="0220040D"/>
    <w:rsid w:val="02780A9B"/>
    <w:rsid w:val="03336C25"/>
    <w:rsid w:val="03D21FD2"/>
    <w:rsid w:val="04490D17"/>
    <w:rsid w:val="05534A4C"/>
    <w:rsid w:val="05B01562"/>
    <w:rsid w:val="06056A6E"/>
    <w:rsid w:val="06AA4FFE"/>
    <w:rsid w:val="06C47DA6"/>
    <w:rsid w:val="086275E2"/>
    <w:rsid w:val="08D95292"/>
    <w:rsid w:val="09616470"/>
    <w:rsid w:val="09697100"/>
    <w:rsid w:val="099A78CF"/>
    <w:rsid w:val="09FC086D"/>
    <w:rsid w:val="0A8F6EE2"/>
    <w:rsid w:val="0AE77571"/>
    <w:rsid w:val="0BB41243"/>
    <w:rsid w:val="0BBB7134"/>
    <w:rsid w:val="0DEC4366"/>
    <w:rsid w:val="0E54720D"/>
    <w:rsid w:val="0E596F18"/>
    <w:rsid w:val="0EE46AFC"/>
    <w:rsid w:val="0EEE740C"/>
    <w:rsid w:val="0F426E96"/>
    <w:rsid w:val="0FB861EA"/>
    <w:rsid w:val="10950BCF"/>
    <w:rsid w:val="109819C6"/>
    <w:rsid w:val="112160A6"/>
    <w:rsid w:val="12DF0986"/>
    <w:rsid w:val="12FC58B1"/>
    <w:rsid w:val="13267A75"/>
    <w:rsid w:val="14170683"/>
    <w:rsid w:val="141C258C"/>
    <w:rsid w:val="148A2BC0"/>
    <w:rsid w:val="154126EF"/>
    <w:rsid w:val="15456B76"/>
    <w:rsid w:val="16F220B5"/>
    <w:rsid w:val="16FA74C1"/>
    <w:rsid w:val="171B1BF4"/>
    <w:rsid w:val="17B80B79"/>
    <w:rsid w:val="18633210"/>
    <w:rsid w:val="18C41FB0"/>
    <w:rsid w:val="18D13844"/>
    <w:rsid w:val="19173FB9"/>
    <w:rsid w:val="19654B16"/>
    <w:rsid w:val="1A19705E"/>
    <w:rsid w:val="1AE16AA7"/>
    <w:rsid w:val="1B3255AD"/>
    <w:rsid w:val="1B520060"/>
    <w:rsid w:val="1BB83287"/>
    <w:rsid w:val="1BEE7EDE"/>
    <w:rsid w:val="1C5F4D1A"/>
    <w:rsid w:val="1CB465F7"/>
    <w:rsid w:val="1F065EF2"/>
    <w:rsid w:val="20033076"/>
    <w:rsid w:val="200A081E"/>
    <w:rsid w:val="2027184D"/>
    <w:rsid w:val="214E70B1"/>
    <w:rsid w:val="21592EC3"/>
    <w:rsid w:val="247E5FEF"/>
    <w:rsid w:val="2524677D"/>
    <w:rsid w:val="25751653"/>
    <w:rsid w:val="25CA020F"/>
    <w:rsid w:val="26405C4F"/>
    <w:rsid w:val="267C2FA8"/>
    <w:rsid w:val="27524813"/>
    <w:rsid w:val="27634AAD"/>
    <w:rsid w:val="277811CF"/>
    <w:rsid w:val="278E3373"/>
    <w:rsid w:val="27DB3472"/>
    <w:rsid w:val="285862BF"/>
    <w:rsid w:val="2A783D3B"/>
    <w:rsid w:val="2A7F36C6"/>
    <w:rsid w:val="2B4E3FCD"/>
    <w:rsid w:val="2BF235A7"/>
    <w:rsid w:val="2C156FDF"/>
    <w:rsid w:val="2C331E12"/>
    <w:rsid w:val="2C4E6B71"/>
    <w:rsid w:val="2CE03230"/>
    <w:rsid w:val="2F5064AC"/>
    <w:rsid w:val="2FB461D1"/>
    <w:rsid w:val="2FE15D9B"/>
    <w:rsid w:val="2FED7630"/>
    <w:rsid w:val="305637DC"/>
    <w:rsid w:val="30DD4D3A"/>
    <w:rsid w:val="314743E9"/>
    <w:rsid w:val="32036D1A"/>
    <w:rsid w:val="32A92D2C"/>
    <w:rsid w:val="33D52499"/>
    <w:rsid w:val="34276A20"/>
    <w:rsid w:val="35133E3C"/>
    <w:rsid w:val="35635123"/>
    <w:rsid w:val="361A6E50"/>
    <w:rsid w:val="363A5186"/>
    <w:rsid w:val="3702134C"/>
    <w:rsid w:val="3726190B"/>
    <w:rsid w:val="374B4FC3"/>
    <w:rsid w:val="379C3AC9"/>
    <w:rsid w:val="37C7238E"/>
    <w:rsid w:val="380A7980"/>
    <w:rsid w:val="39266E53"/>
    <w:rsid w:val="39461906"/>
    <w:rsid w:val="3B306EA8"/>
    <w:rsid w:val="3BBD7D90"/>
    <w:rsid w:val="3C213BF5"/>
    <w:rsid w:val="3C8E2667"/>
    <w:rsid w:val="3CED5F04"/>
    <w:rsid w:val="3F197792"/>
    <w:rsid w:val="3FFA5B87"/>
    <w:rsid w:val="402121C3"/>
    <w:rsid w:val="40A271D6"/>
    <w:rsid w:val="40A37299"/>
    <w:rsid w:val="41D2798B"/>
    <w:rsid w:val="43BF5EB2"/>
    <w:rsid w:val="442E77EA"/>
    <w:rsid w:val="443A35FD"/>
    <w:rsid w:val="44BB4E50"/>
    <w:rsid w:val="472B3950"/>
    <w:rsid w:val="4752380F"/>
    <w:rsid w:val="47C84AD3"/>
    <w:rsid w:val="47E330FE"/>
    <w:rsid w:val="47EC5F8C"/>
    <w:rsid w:val="493A4989"/>
    <w:rsid w:val="49942AC5"/>
    <w:rsid w:val="49A452DD"/>
    <w:rsid w:val="4A1B4023"/>
    <w:rsid w:val="4A8B1D58"/>
    <w:rsid w:val="4B6068B8"/>
    <w:rsid w:val="4CB14F60"/>
    <w:rsid w:val="4CEF6C18"/>
    <w:rsid w:val="4D505D63"/>
    <w:rsid w:val="4D765FA3"/>
    <w:rsid w:val="4D825639"/>
    <w:rsid w:val="4E2579AB"/>
    <w:rsid w:val="4E331BD9"/>
    <w:rsid w:val="4E6B77B5"/>
    <w:rsid w:val="4E8F0C6E"/>
    <w:rsid w:val="4EA64116"/>
    <w:rsid w:val="4EF22F11"/>
    <w:rsid w:val="4F2850F6"/>
    <w:rsid w:val="50160C19"/>
    <w:rsid w:val="503B1FAE"/>
    <w:rsid w:val="50A770DF"/>
    <w:rsid w:val="51B65B2B"/>
    <w:rsid w:val="528817F3"/>
    <w:rsid w:val="53560F47"/>
    <w:rsid w:val="53BB66ED"/>
    <w:rsid w:val="544D5C5C"/>
    <w:rsid w:val="558859E4"/>
    <w:rsid w:val="565079AB"/>
    <w:rsid w:val="567233E3"/>
    <w:rsid w:val="588D6F55"/>
    <w:rsid w:val="5971586D"/>
    <w:rsid w:val="5AE75AB0"/>
    <w:rsid w:val="5E0302CC"/>
    <w:rsid w:val="5F1B5515"/>
    <w:rsid w:val="5F1F779F"/>
    <w:rsid w:val="602B0BD5"/>
    <w:rsid w:val="606F4B42"/>
    <w:rsid w:val="61161E58"/>
    <w:rsid w:val="621E6E07"/>
    <w:rsid w:val="62CC5CA6"/>
    <w:rsid w:val="62D94FBC"/>
    <w:rsid w:val="63AB2BB6"/>
    <w:rsid w:val="6492430D"/>
    <w:rsid w:val="65B31E66"/>
    <w:rsid w:val="65F43F54"/>
    <w:rsid w:val="65F71656"/>
    <w:rsid w:val="66293129"/>
    <w:rsid w:val="66AD5901"/>
    <w:rsid w:val="66DF73D5"/>
    <w:rsid w:val="6700318D"/>
    <w:rsid w:val="674006F3"/>
    <w:rsid w:val="690470DA"/>
    <w:rsid w:val="691150BC"/>
    <w:rsid w:val="691E5706"/>
    <w:rsid w:val="69966649"/>
    <w:rsid w:val="69C53915"/>
    <w:rsid w:val="69DF7D42"/>
    <w:rsid w:val="69FD72F2"/>
    <w:rsid w:val="6A0546FF"/>
    <w:rsid w:val="6A4576E6"/>
    <w:rsid w:val="6AB976A5"/>
    <w:rsid w:val="6AF51A88"/>
    <w:rsid w:val="6B371AA7"/>
    <w:rsid w:val="6BA01F21"/>
    <w:rsid w:val="6BD04C6F"/>
    <w:rsid w:val="6C5B6DD1"/>
    <w:rsid w:val="6CBE48F7"/>
    <w:rsid w:val="6D401191"/>
    <w:rsid w:val="6D6D5995"/>
    <w:rsid w:val="6DC463A3"/>
    <w:rsid w:val="6E97417D"/>
    <w:rsid w:val="70026C53"/>
    <w:rsid w:val="726A28C4"/>
    <w:rsid w:val="73E444BF"/>
    <w:rsid w:val="742B44C5"/>
    <w:rsid w:val="74BD7896"/>
    <w:rsid w:val="74F41F6E"/>
    <w:rsid w:val="750B5416"/>
    <w:rsid w:val="75132823"/>
    <w:rsid w:val="7746672F"/>
    <w:rsid w:val="77721C78"/>
    <w:rsid w:val="780A11FC"/>
    <w:rsid w:val="78A33979"/>
    <w:rsid w:val="7A277378"/>
    <w:rsid w:val="7AE91634"/>
    <w:rsid w:val="7B731598"/>
    <w:rsid w:val="7B9D23DC"/>
    <w:rsid w:val="7BF96578"/>
    <w:rsid w:val="7CC47C40"/>
    <w:rsid w:val="7E513B54"/>
    <w:rsid w:val="7EC35188"/>
    <w:rsid w:val="7F124F07"/>
    <w:rsid w:val="7F242C23"/>
    <w:rsid w:val="7F2C5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3A83E"/>
  <w15:docId w15:val="{CAD571C7-1008-4006-AF88-2BE7E6D3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3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rFonts w:ascii="Calibri" w:hAnsi="Calibri" w:cs="黑体"/>
      <w:kern w:val="2"/>
      <w:sz w:val="21"/>
      <w:szCs w:val="22"/>
    </w:rPr>
  </w:style>
  <w:style w:type="paragraph" w:styleId="1">
    <w:name w:val="heading 1"/>
    <w:aliases w:val="Title,H1,Section Head,h1,1st level,l1,1,H11,H12,H13,H14,H15,H16,H17,标书1,Level 1 Topic Heading,I1,Chapter title,l1+toc 1,Level 1,Level 11,Heading No. L1,H1-Heading 1,Header 1,Legal Line 1,head 1,list 1,II+,I,heading 1,Heading1,a,co,ITT t1,PA Chapter"/>
    <w:basedOn w:val="a2"/>
    <w:next w:val="a2"/>
    <w:link w:val="10"/>
    <w:qFormat/>
    <w:pPr>
      <w:keepNext/>
      <w:keepLines/>
      <w:numPr>
        <w:numId w:val="1"/>
      </w:numPr>
      <w:spacing w:line="360" w:lineRule="auto"/>
      <w:outlineLvl w:val="0"/>
    </w:pPr>
    <w:rPr>
      <w:rFonts w:ascii="宋体" w:hAnsi="宋体" w:cs="Times New Roman"/>
      <w:b/>
      <w:kern w:val="44"/>
      <w:sz w:val="32"/>
      <w:szCs w:val="20"/>
    </w:rPr>
  </w:style>
  <w:style w:type="paragraph" w:styleId="21">
    <w:name w:val="heading 2"/>
    <w:aliases w:val="第一章 标题 2,Heading 2 Hidden,Heading 2 CCBS,heading 2,H2,h2,ISO1,L2,Titre3,sect 1.2,H21,sect 1.21,H22,sect 1.22,H211,sect 1.211,H23,sect 1.23,H212,sect 1.212,第*章,Underrubrik1,prop2,2nd level,2,Header 2,l2,Titre2,Head 2,Heading2,No Number,A,o,子,I2,22"/>
    <w:basedOn w:val="a2"/>
    <w:next w:val="a2"/>
    <w:link w:val="22"/>
    <w:qFormat/>
    <w:rsid w:val="001861DF"/>
    <w:pPr>
      <w:keepNext/>
      <w:keepLines/>
      <w:numPr>
        <w:ilvl w:val="1"/>
        <w:numId w:val="1"/>
      </w:numPr>
      <w:spacing w:line="360" w:lineRule="auto"/>
      <w:outlineLvl w:val="1"/>
    </w:pPr>
    <w:rPr>
      <w:rFonts w:ascii="Times New Roman" w:hAnsi="Times New Roman" w:cs="Times New Roman"/>
      <w:b/>
      <w:sz w:val="32"/>
      <w:szCs w:val="20"/>
    </w:rPr>
  </w:style>
  <w:style w:type="paragraph" w:styleId="31">
    <w:name w:val="heading 3"/>
    <w:aliases w:val="H3,1.1.1标题 3,一、,l3,CT,l3+toc 3,heading 3,h3,Sub-section Title,Head3,3,Level 3 Head,3rd level,节标题,sect1.2.3,level_3,PIM 3,Heading 3 - old,prop3,3heading,Heading 31,Heading 3 hidden,2h,h31,h32,Section,Heading 2.3,(Alt+3),1.2.3.,alltoc,标题 4.1.1,bh,L3"/>
    <w:basedOn w:val="a2"/>
    <w:next w:val="a2"/>
    <w:link w:val="32"/>
    <w:qFormat/>
    <w:pPr>
      <w:keepNext/>
      <w:keepLines/>
      <w:numPr>
        <w:ilvl w:val="2"/>
        <w:numId w:val="1"/>
      </w:numPr>
      <w:spacing w:line="360" w:lineRule="auto"/>
      <w:jc w:val="left"/>
      <w:outlineLvl w:val="2"/>
    </w:pPr>
    <w:rPr>
      <w:rFonts w:ascii="Times New Roman" w:hAnsi="Times New Roman" w:cs="Times New Roman"/>
      <w:b/>
      <w:sz w:val="30"/>
      <w:szCs w:val="20"/>
    </w:rPr>
  </w:style>
  <w:style w:type="paragraph" w:styleId="41">
    <w:name w:val="heading 4"/>
    <w:aliases w:val="H4,Ref Heading 1,rh1,Heading sql,sect 1.2.3.4,h4,4heading,4th level,PIM 4,heading 4 + Indent: Left 0.5 in,bullet,bl,bb,H41,H42,H43,H44,H45,H46,H47,H48,H49,H410,H411,H421,H431,H441,H451,H461,H471,H481,H491,H4101,H412,H422,H432,H442,H452,H462,(A-4),L"/>
    <w:basedOn w:val="a2"/>
    <w:next w:val="a3"/>
    <w:link w:val="42"/>
    <w:qFormat/>
    <w:pPr>
      <w:keepNext/>
      <w:numPr>
        <w:ilvl w:val="3"/>
        <w:numId w:val="1"/>
      </w:numPr>
      <w:spacing w:line="360" w:lineRule="auto"/>
      <w:jc w:val="left"/>
      <w:outlineLvl w:val="3"/>
    </w:pPr>
    <w:rPr>
      <w:rFonts w:ascii="宋体" w:hAnsi="宋体" w:cs="Times New Roman"/>
      <w:b/>
      <w:sz w:val="28"/>
      <w:szCs w:val="20"/>
    </w:rPr>
  </w:style>
  <w:style w:type="paragraph" w:styleId="51">
    <w:name w:val="heading 5"/>
    <w:basedOn w:val="a2"/>
    <w:next w:val="a2"/>
    <w:link w:val="52"/>
    <w:qFormat/>
    <w:rsid w:val="00613256"/>
    <w:pPr>
      <w:keepNext/>
      <w:keepLines/>
      <w:numPr>
        <w:ilvl w:val="4"/>
        <w:numId w:val="1"/>
      </w:numPr>
      <w:spacing w:line="360" w:lineRule="auto"/>
      <w:outlineLvl w:val="4"/>
    </w:pPr>
    <w:rPr>
      <w:rFonts w:ascii="Times New Roman" w:hAnsi="Times New Roman" w:cs="Times New Roman"/>
      <w:b/>
      <w:bCs/>
      <w:sz w:val="28"/>
      <w:szCs w:val="28"/>
    </w:rPr>
  </w:style>
  <w:style w:type="paragraph" w:styleId="6">
    <w:name w:val="heading 6"/>
    <w:basedOn w:val="a2"/>
    <w:next w:val="a2"/>
    <w:link w:val="60"/>
    <w:uiPriority w:val="9"/>
    <w:qFormat/>
    <w:pPr>
      <w:keepNext/>
      <w:keepLines/>
      <w:numPr>
        <w:ilvl w:val="5"/>
        <w:numId w:val="1"/>
      </w:numPr>
      <w:spacing w:line="360" w:lineRule="auto"/>
      <w:outlineLvl w:val="5"/>
    </w:pPr>
    <w:rPr>
      <w:rFonts w:ascii="Times New Roman" w:hAnsi="Times New Roman" w:cs="Times New Roman"/>
      <w:b/>
      <w:bCs/>
      <w:sz w:val="24"/>
      <w:szCs w:val="24"/>
    </w:rPr>
  </w:style>
  <w:style w:type="paragraph" w:styleId="7">
    <w:name w:val="heading 7"/>
    <w:basedOn w:val="a2"/>
    <w:next w:val="a2"/>
    <w:link w:val="70"/>
    <w:uiPriority w:val="9"/>
    <w:qFormat/>
    <w:pPr>
      <w:keepNext/>
      <w:keepLines/>
      <w:numPr>
        <w:ilvl w:val="6"/>
        <w:numId w:val="1"/>
      </w:numPr>
      <w:spacing w:before="240" w:after="64" w:line="320" w:lineRule="auto"/>
      <w:outlineLvl w:val="6"/>
    </w:pPr>
    <w:rPr>
      <w:rFonts w:ascii="Times New Roman" w:hAnsi="Times New Roman" w:cs="Times New Roman"/>
      <w:b/>
      <w:bCs/>
      <w:sz w:val="24"/>
      <w:szCs w:val="24"/>
    </w:rPr>
  </w:style>
  <w:style w:type="paragraph" w:styleId="8">
    <w:name w:val="heading 8"/>
    <w:basedOn w:val="a2"/>
    <w:next w:val="a2"/>
    <w:link w:val="80"/>
    <w:uiPriority w:val="9"/>
    <w:qFormat/>
    <w:pPr>
      <w:keepNext/>
      <w:keepLines/>
      <w:numPr>
        <w:ilvl w:val="7"/>
        <w:numId w:val="1"/>
      </w:numPr>
      <w:spacing w:before="240" w:after="64" w:line="320" w:lineRule="auto"/>
      <w:outlineLvl w:val="7"/>
    </w:pPr>
    <w:rPr>
      <w:rFonts w:cs="Times New Roman"/>
      <w:sz w:val="24"/>
      <w:szCs w:val="24"/>
    </w:rPr>
  </w:style>
  <w:style w:type="paragraph" w:styleId="9">
    <w:name w:val="heading 9"/>
    <w:basedOn w:val="a2"/>
    <w:next w:val="a2"/>
    <w:link w:val="90"/>
    <w:uiPriority w:val="9"/>
    <w:qFormat/>
    <w:pPr>
      <w:keepNext/>
      <w:keepLines/>
      <w:numPr>
        <w:ilvl w:val="8"/>
        <w:numId w:val="1"/>
      </w:numPr>
      <w:spacing w:before="240" w:after="64" w:line="320" w:lineRule="auto"/>
      <w:outlineLvl w:val="8"/>
    </w:pPr>
    <w:rPr>
      <w:rFonts w:cs="Times New Roman"/>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qFormat/>
    <w:pPr>
      <w:ind w:firstLine="420"/>
    </w:pPr>
    <w:rPr>
      <w:rFonts w:ascii="Times New Roman" w:hAnsi="Times New Roman" w:cs="Times New Roman"/>
      <w:szCs w:val="20"/>
    </w:rPr>
  </w:style>
  <w:style w:type="paragraph" w:styleId="a7">
    <w:name w:val="annotation subject"/>
    <w:basedOn w:val="a8"/>
    <w:next w:val="a8"/>
    <w:link w:val="a9"/>
    <w:unhideWhenUsed/>
    <w:rPr>
      <w:b/>
      <w:bCs/>
    </w:rPr>
  </w:style>
  <w:style w:type="paragraph" w:styleId="a8">
    <w:name w:val="annotation text"/>
    <w:basedOn w:val="a2"/>
    <w:link w:val="aa"/>
    <w:unhideWhenUsed/>
    <w:pPr>
      <w:jc w:val="left"/>
    </w:pPr>
  </w:style>
  <w:style w:type="paragraph" w:styleId="71">
    <w:name w:val="toc 7"/>
    <w:basedOn w:val="a2"/>
    <w:next w:val="a2"/>
    <w:uiPriority w:val="39"/>
    <w:unhideWhenUsed/>
    <w:qFormat/>
    <w:pPr>
      <w:ind w:leftChars="1200" w:left="2520"/>
    </w:pPr>
  </w:style>
  <w:style w:type="paragraph" w:styleId="ab">
    <w:name w:val="Body Text First Indent"/>
    <w:basedOn w:val="ac"/>
    <w:unhideWhenUsed/>
    <w:pPr>
      <w:ind w:firstLineChars="100" w:firstLine="420"/>
    </w:pPr>
  </w:style>
  <w:style w:type="paragraph" w:styleId="ac">
    <w:name w:val="Body Text"/>
    <w:basedOn w:val="a2"/>
    <w:link w:val="ad"/>
    <w:unhideWhenUsed/>
    <w:qFormat/>
    <w:pPr>
      <w:spacing w:after="120"/>
    </w:pPr>
  </w:style>
  <w:style w:type="paragraph" w:styleId="2">
    <w:name w:val="List Number 2"/>
    <w:basedOn w:val="a2"/>
    <w:qFormat/>
    <w:pPr>
      <w:numPr>
        <w:numId w:val="2"/>
      </w:numPr>
      <w:adjustRightInd w:val="0"/>
      <w:textAlignment w:val="baseline"/>
    </w:pPr>
    <w:rPr>
      <w:rFonts w:ascii="Arial" w:hAnsi="Arial" w:cs="Times New Roman"/>
      <w:szCs w:val="20"/>
    </w:rPr>
  </w:style>
  <w:style w:type="paragraph" w:styleId="40">
    <w:name w:val="List Bullet 4"/>
    <w:basedOn w:val="a2"/>
    <w:qFormat/>
    <w:pPr>
      <w:numPr>
        <w:numId w:val="3"/>
      </w:numPr>
      <w:adjustRightInd w:val="0"/>
      <w:textAlignment w:val="baseline"/>
    </w:pPr>
    <w:rPr>
      <w:rFonts w:ascii="Arial" w:hAnsi="Arial" w:cs="Times New Roman"/>
      <w:szCs w:val="20"/>
    </w:rPr>
  </w:style>
  <w:style w:type="paragraph" w:styleId="a">
    <w:name w:val="List Number"/>
    <w:basedOn w:val="a2"/>
    <w:qFormat/>
    <w:pPr>
      <w:numPr>
        <w:numId w:val="4"/>
      </w:numPr>
      <w:adjustRightInd w:val="0"/>
      <w:textAlignment w:val="baseline"/>
    </w:pPr>
    <w:rPr>
      <w:rFonts w:ascii="Arial" w:hAnsi="Arial" w:cs="Times New Roman"/>
      <w:szCs w:val="20"/>
    </w:rPr>
  </w:style>
  <w:style w:type="paragraph" w:styleId="ae">
    <w:name w:val="caption"/>
    <w:aliases w:val="Caption Char,Caption Char1 Char,Caption Char Char Char,Caption Char1,Caption Char Char, Char Char Char Char Char,题注(图注), Char1,信息主题,Char Char Char Char Char,题注(图注) + 居中,表,图1-1,Char2 Char,题注-QBPT,题注-QBPT Char, Char3, Char2, Char2 Char,统战部题注,Char1"/>
    <w:basedOn w:val="a2"/>
    <w:next w:val="a2"/>
    <w:link w:val="af"/>
    <w:uiPriority w:val="99"/>
    <w:qFormat/>
    <w:rPr>
      <w:rFonts w:ascii="Arial" w:eastAsia="黑体" w:hAnsi="Arial" w:cs="Times New Roman"/>
      <w:sz w:val="20"/>
      <w:szCs w:val="20"/>
    </w:rPr>
  </w:style>
  <w:style w:type="paragraph" w:styleId="a0">
    <w:name w:val="List Bullet"/>
    <w:basedOn w:val="a2"/>
    <w:qFormat/>
    <w:pPr>
      <w:numPr>
        <w:numId w:val="5"/>
      </w:numPr>
      <w:adjustRightInd w:val="0"/>
      <w:textAlignment w:val="baseline"/>
    </w:pPr>
    <w:rPr>
      <w:rFonts w:ascii="Arial" w:hAnsi="Arial" w:cs="Times New Roman"/>
      <w:szCs w:val="20"/>
    </w:rPr>
  </w:style>
  <w:style w:type="paragraph" w:styleId="af0">
    <w:name w:val="Document Map"/>
    <w:basedOn w:val="a2"/>
    <w:link w:val="af1"/>
    <w:qFormat/>
    <w:pPr>
      <w:shd w:val="clear" w:color="auto" w:fill="000080"/>
    </w:pPr>
    <w:rPr>
      <w:rFonts w:ascii="Times New Roman" w:hAnsi="Times New Roman" w:cs="Times New Roman"/>
      <w:szCs w:val="24"/>
    </w:rPr>
  </w:style>
  <w:style w:type="paragraph" w:styleId="30">
    <w:name w:val="List Bullet 3"/>
    <w:basedOn w:val="a2"/>
    <w:qFormat/>
    <w:pPr>
      <w:numPr>
        <w:numId w:val="6"/>
      </w:numPr>
      <w:adjustRightInd w:val="0"/>
      <w:textAlignment w:val="baseline"/>
    </w:pPr>
    <w:rPr>
      <w:rFonts w:ascii="Arial" w:hAnsi="Arial" w:cs="Times New Roman"/>
      <w:szCs w:val="20"/>
    </w:rPr>
  </w:style>
  <w:style w:type="paragraph" w:styleId="af2">
    <w:name w:val="Body Text Indent"/>
    <w:basedOn w:val="a2"/>
    <w:link w:val="af3"/>
    <w:qFormat/>
    <w:pPr>
      <w:ind w:left="1470"/>
    </w:pPr>
    <w:rPr>
      <w:rFonts w:ascii="Times New Roman" w:hAnsi="Times New Roman" w:cs="Times New Roman"/>
      <w:szCs w:val="20"/>
    </w:rPr>
  </w:style>
  <w:style w:type="paragraph" w:styleId="3">
    <w:name w:val="List Number 3"/>
    <w:basedOn w:val="a2"/>
    <w:qFormat/>
    <w:pPr>
      <w:numPr>
        <w:numId w:val="7"/>
      </w:numPr>
      <w:adjustRightInd w:val="0"/>
      <w:textAlignment w:val="baseline"/>
    </w:pPr>
    <w:rPr>
      <w:rFonts w:ascii="Arial" w:hAnsi="Arial" w:cs="Times New Roman"/>
      <w:szCs w:val="20"/>
    </w:rPr>
  </w:style>
  <w:style w:type="paragraph" w:styleId="20">
    <w:name w:val="List Bullet 2"/>
    <w:basedOn w:val="a2"/>
    <w:qFormat/>
    <w:pPr>
      <w:numPr>
        <w:numId w:val="8"/>
      </w:numPr>
      <w:adjustRightInd w:val="0"/>
      <w:textAlignment w:val="baseline"/>
    </w:pPr>
    <w:rPr>
      <w:rFonts w:ascii="Arial" w:hAnsi="Arial" w:cs="Times New Roman"/>
      <w:szCs w:val="20"/>
    </w:rPr>
  </w:style>
  <w:style w:type="paragraph" w:styleId="53">
    <w:name w:val="toc 5"/>
    <w:basedOn w:val="a2"/>
    <w:next w:val="a2"/>
    <w:uiPriority w:val="39"/>
    <w:unhideWhenUsed/>
    <w:qFormat/>
    <w:pPr>
      <w:ind w:leftChars="800" w:left="1680"/>
    </w:pPr>
  </w:style>
  <w:style w:type="paragraph" w:styleId="33">
    <w:name w:val="toc 3"/>
    <w:basedOn w:val="a2"/>
    <w:next w:val="a2"/>
    <w:uiPriority w:val="39"/>
    <w:qFormat/>
    <w:pPr>
      <w:ind w:leftChars="400" w:left="840"/>
    </w:pPr>
  </w:style>
  <w:style w:type="paragraph" w:styleId="50">
    <w:name w:val="List Bullet 5"/>
    <w:basedOn w:val="a2"/>
    <w:qFormat/>
    <w:pPr>
      <w:numPr>
        <w:numId w:val="9"/>
      </w:numPr>
      <w:adjustRightInd w:val="0"/>
      <w:textAlignment w:val="baseline"/>
    </w:pPr>
    <w:rPr>
      <w:rFonts w:ascii="Arial" w:hAnsi="Arial" w:cs="Times New Roman"/>
      <w:szCs w:val="20"/>
    </w:rPr>
  </w:style>
  <w:style w:type="paragraph" w:styleId="4">
    <w:name w:val="List Number 4"/>
    <w:basedOn w:val="a2"/>
    <w:qFormat/>
    <w:pPr>
      <w:numPr>
        <w:numId w:val="10"/>
      </w:numPr>
      <w:adjustRightInd w:val="0"/>
      <w:textAlignment w:val="baseline"/>
    </w:pPr>
    <w:rPr>
      <w:rFonts w:ascii="Arial" w:hAnsi="Arial" w:cs="Times New Roman"/>
      <w:szCs w:val="20"/>
    </w:rPr>
  </w:style>
  <w:style w:type="paragraph" w:styleId="81">
    <w:name w:val="toc 8"/>
    <w:basedOn w:val="a2"/>
    <w:next w:val="a2"/>
    <w:uiPriority w:val="39"/>
    <w:unhideWhenUsed/>
    <w:qFormat/>
    <w:pPr>
      <w:ind w:leftChars="1400" w:left="2940"/>
    </w:pPr>
  </w:style>
  <w:style w:type="paragraph" w:styleId="23">
    <w:name w:val="Body Text Indent 2"/>
    <w:basedOn w:val="a2"/>
    <w:link w:val="24"/>
    <w:qFormat/>
    <w:pPr>
      <w:ind w:left="1680"/>
    </w:pPr>
    <w:rPr>
      <w:rFonts w:ascii="Times New Roman" w:hAnsi="Times New Roman" w:cs="Times New Roman"/>
      <w:szCs w:val="20"/>
    </w:rPr>
  </w:style>
  <w:style w:type="paragraph" w:styleId="af4">
    <w:name w:val="Balloon Text"/>
    <w:basedOn w:val="a2"/>
    <w:link w:val="af5"/>
    <w:uiPriority w:val="99"/>
    <w:unhideWhenUsed/>
    <w:qFormat/>
    <w:rPr>
      <w:sz w:val="18"/>
      <w:szCs w:val="18"/>
    </w:rPr>
  </w:style>
  <w:style w:type="paragraph" w:styleId="af6">
    <w:name w:val="footer"/>
    <w:basedOn w:val="a2"/>
    <w:link w:val="af7"/>
    <w:uiPriority w:val="99"/>
    <w:unhideWhenUsed/>
    <w:qFormat/>
    <w:pPr>
      <w:tabs>
        <w:tab w:val="center" w:pos="4153"/>
        <w:tab w:val="right" w:pos="8306"/>
      </w:tabs>
      <w:snapToGrid w:val="0"/>
      <w:jc w:val="left"/>
    </w:pPr>
    <w:rPr>
      <w:sz w:val="18"/>
      <w:szCs w:val="18"/>
    </w:rPr>
  </w:style>
  <w:style w:type="paragraph" w:styleId="25">
    <w:name w:val="Body Text First Indent 2"/>
    <w:basedOn w:val="af2"/>
    <w:link w:val="26"/>
    <w:qFormat/>
    <w:pPr>
      <w:spacing w:after="120"/>
      <w:ind w:leftChars="200" w:left="200" w:firstLineChars="200" w:firstLine="200"/>
    </w:pPr>
    <w:rPr>
      <w:szCs w:val="24"/>
    </w:rPr>
  </w:style>
  <w:style w:type="paragraph" w:styleId="af8">
    <w:name w:val="header"/>
    <w:basedOn w:val="a2"/>
    <w:link w:val="af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qFormat/>
  </w:style>
  <w:style w:type="paragraph" w:styleId="43">
    <w:name w:val="toc 4"/>
    <w:basedOn w:val="a2"/>
    <w:next w:val="a2"/>
    <w:uiPriority w:val="39"/>
    <w:unhideWhenUsed/>
    <w:qFormat/>
    <w:pPr>
      <w:ind w:leftChars="600" w:left="1260"/>
    </w:pPr>
  </w:style>
  <w:style w:type="paragraph" w:styleId="5">
    <w:name w:val="List Number 5"/>
    <w:basedOn w:val="a2"/>
    <w:qFormat/>
    <w:pPr>
      <w:numPr>
        <w:numId w:val="11"/>
      </w:numPr>
      <w:adjustRightInd w:val="0"/>
      <w:textAlignment w:val="baseline"/>
    </w:pPr>
    <w:rPr>
      <w:rFonts w:ascii="Arial" w:hAnsi="Arial" w:cs="Times New Roman"/>
      <w:szCs w:val="20"/>
    </w:rPr>
  </w:style>
  <w:style w:type="paragraph" w:styleId="61">
    <w:name w:val="toc 6"/>
    <w:basedOn w:val="a2"/>
    <w:next w:val="a2"/>
    <w:uiPriority w:val="39"/>
    <w:unhideWhenUsed/>
    <w:qFormat/>
    <w:pPr>
      <w:ind w:leftChars="1000" w:left="2100"/>
    </w:pPr>
  </w:style>
  <w:style w:type="paragraph" w:styleId="34">
    <w:name w:val="Body Text Indent 3"/>
    <w:basedOn w:val="a2"/>
    <w:link w:val="35"/>
    <w:qFormat/>
    <w:pPr>
      <w:ind w:firstLine="480"/>
    </w:pPr>
    <w:rPr>
      <w:rFonts w:ascii="Times New Roman" w:hAnsi="Times New Roman" w:cs="Times New Roman"/>
      <w:sz w:val="24"/>
      <w:szCs w:val="20"/>
    </w:rPr>
  </w:style>
  <w:style w:type="paragraph" w:styleId="27">
    <w:name w:val="toc 2"/>
    <w:basedOn w:val="a2"/>
    <w:next w:val="a2"/>
    <w:uiPriority w:val="39"/>
    <w:qFormat/>
    <w:pPr>
      <w:ind w:leftChars="200" w:left="420"/>
    </w:pPr>
  </w:style>
  <w:style w:type="paragraph" w:styleId="91">
    <w:name w:val="toc 9"/>
    <w:basedOn w:val="a2"/>
    <w:next w:val="a2"/>
    <w:uiPriority w:val="39"/>
    <w:unhideWhenUsed/>
    <w:qFormat/>
    <w:pPr>
      <w:ind w:leftChars="1600" w:left="3360"/>
    </w:pPr>
  </w:style>
  <w:style w:type="paragraph" w:styleId="afa">
    <w:name w:val="Normal (Web)"/>
    <w:basedOn w:val="a2"/>
    <w:uiPriority w:val="99"/>
    <w:unhideWhenUsed/>
    <w:qFormat/>
    <w:pPr>
      <w:widowControl/>
      <w:spacing w:before="100" w:beforeAutospacing="1" w:after="100" w:afterAutospacing="1"/>
      <w:jc w:val="left"/>
    </w:pPr>
    <w:rPr>
      <w:rFonts w:ascii="宋体" w:hAnsi="宋体" w:cs="宋体"/>
      <w:kern w:val="0"/>
      <w:sz w:val="24"/>
      <w:szCs w:val="24"/>
    </w:rPr>
  </w:style>
  <w:style w:type="paragraph" w:styleId="12">
    <w:name w:val="index 1"/>
    <w:basedOn w:val="a2"/>
    <w:next w:val="a2"/>
    <w:qFormat/>
    <w:pPr>
      <w:spacing w:line="360" w:lineRule="auto"/>
    </w:pPr>
    <w:rPr>
      <w:rFonts w:ascii="Times New Roman" w:hAnsi="Times New Roman" w:cs="Times New Roman"/>
      <w:color w:val="000000"/>
      <w:sz w:val="24"/>
      <w:szCs w:val="24"/>
    </w:rPr>
  </w:style>
  <w:style w:type="character" w:styleId="afb">
    <w:name w:val="page number"/>
    <w:basedOn w:val="a4"/>
    <w:qFormat/>
  </w:style>
  <w:style w:type="character" w:styleId="afc">
    <w:name w:val="FollowedHyperlink"/>
    <w:rPr>
      <w:color w:val="800080"/>
      <w:u w:val="single"/>
    </w:rPr>
  </w:style>
  <w:style w:type="character" w:styleId="afd">
    <w:name w:val="Hyperlink"/>
    <w:uiPriority w:val="99"/>
    <w:qFormat/>
    <w:rPr>
      <w:color w:val="0000FF"/>
      <w:u w:val="single"/>
    </w:rPr>
  </w:style>
  <w:style w:type="character" w:styleId="afe">
    <w:name w:val="annotation reference"/>
    <w:unhideWhenUsed/>
    <w:rPr>
      <w:sz w:val="21"/>
      <w:szCs w:val="21"/>
    </w:rPr>
  </w:style>
  <w:style w:type="table" w:styleId="aff">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CharCharChar1Char">
    <w:name w:val="默认段落字体 Para Char Char Char1 Char"/>
    <w:basedOn w:val="25"/>
    <w:qFormat/>
    <w:pPr>
      <w:spacing w:line="240" w:lineRule="atLeast"/>
    </w:pPr>
    <w:rPr>
      <w:kern w:val="0"/>
      <w:szCs w:val="21"/>
    </w:rPr>
  </w:style>
  <w:style w:type="paragraph" w:customStyle="1" w:styleId="13">
    <w:name w:val="列出段落1"/>
    <w:basedOn w:val="a2"/>
    <w:link w:val="Char"/>
    <w:uiPriority w:val="99"/>
    <w:qFormat/>
    <w:pPr>
      <w:ind w:firstLineChars="200" w:firstLine="420"/>
    </w:pPr>
    <w:rPr>
      <w:rFonts w:cs="Times New Roman"/>
      <w:szCs w:val="21"/>
    </w:rPr>
  </w:style>
  <w:style w:type="paragraph" w:customStyle="1" w:styleId="aff0">
    <w:name w:val="标题一自定义"/>
    <w:basedOn w:val="1"/>
    <w:next w:val="a2"/>
    <w:uiPriority w:val="99"/>
    <w:qFormat/>
    <w:pPr>
      <w:pageBreakBefore/>
      <w:numPr>
        <w:numId w:val="0"/>
      </w:numPr>
      <w:tabs>
        <w:tab w:val="left" w:pos="1440"/>
      </w:tabs>
      <w:spacing w:beforeLines="50" w:afterLines="50"/>
      <w:ind w:left="660" w:hanging="660"/>
      <w:jc w:val="center"/>
    </w:pPr>
    <w:rPr>
      <w:rFonts w:ascii="黑体" w:eastAsia="黑体" w:hAnsi="Calibri"/>
      <w:bCs/>
      <w:sz w:val="44"/>
      <w:szCs w:val="44"/>
    </w:rPr>
  </w:style>
  <w:style w:type="paragraph" w:customStyle="1" w:styleId="aff1">
    <w:name w:val="标题二自定义"/>
    <w:basedOn w:val="21"/>
    <w:next w:val="a2"/>
    <w:link w:val="Char0"/>
    <w:uiPriority w:val="99"/>
    <w:qFormat/>
    <w:pPr>
      <w:numPr>
        <w:numId w:val="0"/>
      </w:numPr>
      <w:tabs>
        <w:tab w:val="left" w:pos="1440"/>
      </w:tabs>
      <w:spacing w:beforeLines="50" w:afterLines="50"/>
      <w:ind w:left="425" w:hanging="425"/>
    </w:pPr>
    <w:rPr>
      <w:rFonts w:ascii="Cambria" w:hAnsi="Cambria"/>
      <w:bCs/>
      <w:szCs w:val="32"/>
    </w:rPr>
  </w:style>
  <w:style w:type="paragraph" w:customStyle="1" w:styleId="aff2">
    <w:name w:val="标题三自定义"/>
    <w:basedOn w:val="31"/>
    <w:next w:val="a2"/>
    <w:link w:val="Char1"/>
    <w:uiPriority w:val="99"/>
    <w:qFormat/>
    <w:pPr>
      <w:numPr>
        <w:numId w:val="0"/>
      </w:numPr>
      <w:tabs>
        <w:tab w:val="left" w:pos="1440"/>
      </w:tabs>
      <w:spacing w:beforeLines="50" w:afterLines="50"/>
      <w:ind w:left="425" w:hanging="425"/>
    </w:pPr>
    <w:rPr>
      <w:rFonts w:ascii="Calibri" w:hAnsi="Calibri"/>
      <w:szCs w:val="32"/>
    </w:rPr>
  </w:style>
  <w:style w:type="paragraph" w:customStyle="1" w:styleId="aff3">
    <w:name w:val="标题四自定义"/>
    <w:basedOn w:val="41"/>
    <w:next w:val="a2"/>
    <w:link w:val="Char2"/>
    <w:uiPriority w:val="99"/>
    <w:qFormat/>
    <w:pPr>
      <w:keepLines/>
      <w:numPr>
        <w:numId w:val="0"/>
      </w:numPr>
      <w:tabs>
        <w:tab w:val="left" w:pos="1440"/>
      </w:tabs>
      <w:spacing w:before="280" w:after="290" w:line="376" w:lineRule="auto"/>
      <w:ind w:left="425" w:hanging="425"/>
    </w:pPr>
    <w:rPr>
      <w:rFonts w:ascii="Calibri" w:hAnsi="Calibri"/>
      <w:bCs/>
      <w:szCs w:val="32"/>
    </w:rPr>
  </w:style>
  <w:style w:type="paragraph" w:customStyle="1" w:styleId="a1">
    <w:name w:val="标题五自定义"/>
    <w:basedOn w:val="51"/>
    <w:next w:val="a2"/>
    <w:qFormat/>
    <w:pPr>
      <w:numPr>
        <w:ilvl w:val="0"/>
        <w:numId w:val="12"/>
      </w:numPr>
      <w:spacing w:line="374" w:lineRule="auto"/>
      <w:ind w:right="240"/>
    </w:pPr>
    <w:rPr>
      <w:rFonts w:ascii="Cambria" w:hAnsi="Cambria"/>
    </w:rPr>
  </w:style>
  <w:style w:type="paragraph" w:customStyle="1" w:styleId="aff4">
    <w:name w:val="胡维维_标准正文"/>
    <w:basedOn w:val="a2"/>
    <w:qFormat/>
    <w:pPr>
      <w:tabs>
        <w:tab w:val="left" w:pos="0"/>
      </w:tabs>
      <w:spacing w:line="360" w:lineRule="auto"/>
      <w:ind w:firstLineChars="200" w:firstLine="200"/>
    </w:pPr>
    <w:rPr>
      <w:rFonts w:ascii="Times New Roman" w:hAnsi="Times New Roman" w:cs="Times New Roman"/>
      <w:sz w:val="24"/>
      <w:szCs w:val="24"/>
    </w:rPr>
  </w:style>
  <w:style w:type="paragraph" w:customStyle="1" w:styleId="28">
    <w:name w:val="列出段落2"/>
    <w:basedOn w:val="a2"/>
    <w:uiPriority w:val="34"/>
    <w:qFormat/>
    <w:pPr>
      <w:ind w:firstLineChars="200" w:firstLine="420"/>
    </w:pPr>
    <w:rPr>
      <w:szCs w:val="21"/>
    </w:rPr>
  </w:style>
  <w:style w:type="paragraph" w:customStyle="1" w:styleId="36">
    <w:name w:val="列出段落3"/>
    <w:basedOn w:val="a2"/>
    <w:uiPriority w:val="34"/>
    <w:qFormat/>
    <w:pPr>
      <w:ind w:firstLineChars="200" w:firstLine="420"/>
    </w:pPr>
  </w:style>
  <w:style w:type="paragraph" w:customStyle="1" w:styleId="aff5">
    <w:name w:val="_正文段落"/>
    <w:basedOn w:val="a2"/>
    <w:qFormat/>
    <w:rsid w:val="00F27870"/>
    <w:pPr>
      <w:spacing w:line="360" w:lineRule="auto"/>
      <w:ind w:firstLineChars="200" w:firstLine="200"/>
      <w:jc w:val="left"/>
    </w:pPr>
    <w:rPr>
      <w:rFonts w:ascii="宋体" w:hAnsi="宋体"/>
      <w:sz w:val="28"/>
      <w:szCs w:val="24"/>
    </w:rPr>
  </w:style>
  <w:style w:type="paragraph" w:customStyle="1" w:styleId="44">
    <w:name w:val="列出段落4"/>
    <w:basedOn w:val="a2"/>
    <w:uiPriority w:val="34"/>
    <w:qFormat/>
    <w:pPr>
      <w:ind w:firstLineChars="200" w:firstLine="420"/>
    </w:pPr>
    <w:rPr>
      <w:szCs w:val="21"/>
    </w:rPr>
  </w:style>
  <w:style w:type="paragraph" w:customStyle="1" w:styleId="aff6">
    <w:name w:val="正文文字"/>
    <w:basedOn w:val="a2"/>
    <w:link w:val="Char3"/>
    <w:qFormat/>
    <w:pPr>
      <w:widowControl/>
      <w:spacing w:line="360" w:lineRule="auto"/>
      <w:ind w:firstLine="420"/>
      <w:jc w:val="left"/>
    </w:pPr>
    <w:rPr>
      <w:rFonts w:ascii="宋体" w:hAnsi="Times New Roman" w:cs="Times New Roman"/>
      <w:szCs w:val="21"/>
    </w:rPr>
  </w:style>
  <w:style w:type="character" w:customStyle="1" w:styleId="af9">
    <w:name w:val="页眉 字符"/>
    <w:link w:val="af8"/>
    <w:qFormat/>
    <w:rPr>
      <w:sz w:val="18"/>
      <w:szCs w:val="18"/>
    </w:rPr>
  </w:style>
  <w:style w:type="character" w:customStyle="1" w:styleId="af7">
    <w:name w:val="页脚 字符"/>
    <w:link w:val="af6"/>
    <w:uiPriority w:val="99"/>
    <w:qFormat/>
    <w:rPr>
      <w:sz w:val="18"/>
      <w:szCs w:val="18"/>
    </w:rPr>
  </w:style>
  <w:style w:type="character" w:customStyle="1" w:styleId="10">
    <w:name w:val="标题 1 字符"/>
    <w:aliases w:val="Title 字符,H1 字符,Section Head 字符,h1 字符,1st level 字符,l1 字符,1 字符,H11 字符,H12 字符,H13 字符,H14 字符,H15 字符,H16 字符,H17 字符,标书1 字符,Level 1 Topic Heading 字符,I1 字符,Chapter title 字符,l1+toc 1 字符,Level 1 字符,Level 11 字符,Heading No. L1 字符,H1-Heading 1 字符,Header 1 字符"/>
    <w:link w:val="1"/>
    <w:qFormat/>
    <w:rPr>
      <w:rFonts w:ascii="宋体" w:hAnsi="宋体"/>
      <w:b/>
      <w:kern w:val="44"/>
      <w:sz w:val="32"/>
    </w:rPr>
  </w:style>
  <w:style w:type="character" w:customStyle="1" w:styleId="22">
    <w:name w:val="标题 2 字符"/>
    <w:aliases w:val="第一章 标题 2 字符,Heading 2 Hidden 字符,Heading 2 CCBS 字符,heading 2 字符,H2 字符,h2 字符,ISO1 字符,L2 字符,Titre3 字符,sect 1.2 字符,H21 字符,sect 1.21 字符,H22 字符,sect 1.22 字符,H211 字符,sect 1.211 字符,H23 字符,sect 1.23 字符,H212 字符,sect 1.212 字符,第*章 字符,Underrubrik1 字符,2 字符"/>
    <w:link w:val="21"/>
    <w:qFormat/>
    <w:rsid w:val="001861DF"/>
    <w:rPr>
      <w:b/>
      <w:kern w:val="2"/>
      <w:sz w:val="32"/>
    </w:rPr>
  </w:style>
  <w:style w:type="character" w:customStyle="1" w:styleId="32">
    <w:name w:val="标题 3 字符"/>
    <w:aliases w:val="H3 字符,1.1.1标题 3 字符,一、 字符,l3 字符,CT 字符,l3+toc 3 字符,heading 3 字符,h3 字符,Sub-section Title 字符,Head3 字符,3 字符,Level 3 Head 字符,3rd level 字符,节标题 字符,sect1.2.3 字符,level_3 字符,PIM 3 字符,Heading 3 - old 字符,prop3 字符,3heading 字符,Heading 31 字符,Heading 3 hidden 字符"/>
    <w:link w:val="31"/>
    <w:qFormat/>
    <w:rPr>
      <w:b/>
      <w:kern w:val="2"/>
      <w:sz w:val="30"/>
    </w:rPr>
  </w:style>
  <w:style w:type="character" w:customStyle="1" w:styleId="42">
    <w:name w:val="标题 4 字符"/>
    <w:aliases w:val="H4 字符,Ref Heading 1 字符,rh1 字符,Heading sql 字符,sect 1.2.3.4 字符,h4 字符,4heading 字符,4th level 字符,PIM 4 字符,heading 4 + Indent: Left 0.5 in 字符,bullet 字符,bl 字符,bb 字符,H41 字符,H42 字符,H43 字符,H44 字符,H45 字符,H46 字符,H47 字符,H48 字符,H49 字符,H410 字符,H411 字符,H421 字符"/>
    <w:link w:val="41"/>
    <w:qFormat/>
    <w:rPr>
      <w:rFonts w:ascii="宋体" w:hAnsi="宋体"/>
      <w:b/>
      <w:kern w:val="2"/>
      <w:sz w:val="28"/>
    </w:rPr>
  </w:style>
  <w:style w:type="character" w:customStyle="1" w:styleId="52">
    <w:name w:val="标题 5 字符"/>
    <w:link w:val="51"/>
    <w:qFormat/>
    <w:rsid w:val="00613256"/>
    <w:rPr>
      <w:b/>
      <w:bCs/>
      <w:kern w:val="2"/>
      <w:sz w:val="28"/>
      <w:szCs w:val="28"/>
    </w:rPr>
  </w:style>
  <w:style w:type="character" w:customStyle="1" w:styleId="60">
    <w:name w:val="标题 6 字符"/>
    <w:link w:val="6"/>
    <w:uiPriority w:val="9"/>
    <w:qFormat/>
    <w:rPr>
      <w:b/>
      <w:bCs/>
      <w:kern w:val="2"/>
      <w:sz w:val="24"/>
      <w:szCs w:val="24"/>
    </w:rPr>
  </w:style>
  <w:style w:type="character" w:customStyle="1" w:styleId="70">
    <w:name w:val="标题 7 字符"/>
    <w:link w:val="7"/>
    <w:uiPriority w:val="9"/>
    <w:qFormat/>
    <w:rPr>
      <w:b/>
      <w:bCs/>
      <w:kern w:val="2"/>
      <w:sz w:val="24"/>
      <w:szCs w:val="24"/>
    </w:rPr>
  </w:style>
  <w:style w:type="character" w:customStyle="1" w:styleId="80">
    <w:name w:val="标题 8 字符"/>
    <w:link w:val="8"/>
    <w:uiPriority w:val="9"/>
    <w:qFormat/>
    <w:rPr>
      <w:rFonts w:ascii="Calibri" w:hAnsi="Calibri"/>
      <w:kern w:val="2"/>
      <w:sz w:val="24"/>
      <w:szCs w:val="24"/>
    </w:rPr>
  </w:style>
  <w:style w:type="character" w:customStyle="1" w:styleId="90">
    <w:name w:val="标题 9 字符"/>
    <w:link w:val="9"/>
    <w:uiPriority w:val="9"/>
    <w:qFormat/>
    <w:rPr>
      <w:rFonts w:ascii="Calibri" w:hAnsi="Calibri"/>
      <w:kern w:val="2"/>
      <w:sz w:val="21"/>
      <w:szCs w:val="21"/>
    </w:rPr>
  </w:style>
  <w:style w:type="character" w:customStyle="1" w:styleId="35">
    <w:name w:val="正文文本缩进 3 字符"/>
    <w:link w:val="34"/>
    <w:qFormat/>
    <w:rPr>
      <w:rFonts w:ascii="Times New Roman" w:eastAsia="宋体" w:hAnsi="Times New Roman" w:cs="Times New Roman"/>
      <w:sz w:val="24"/>
      <w:szCs w:val="20"/>
    </w:rPr>
  </w:style>
  <w:style w:type="character" w:customStyle="1" w:styleId="af3">
    <w:name w:val="正文文本缩进 字符"/>
    <w:link w:val="af2"/>
    <w:qFormat/>
    <w:rPr>
      <w:rFonts w:ascii="Times New Roman" w:eastAsia="宋体" w:hAnsi="Times New Roman" w:cs="Times New Roman"/>
      <w:szCs w:val="20"/>
    </w:rPr>
  </w:style>
  <w:style w:type="character" w:customStyle="1" w:styleId="24">
    <w:name w:val="正文文本缩进 2 字符"/>
    <w:link w:val="23"/>
    <w:qFormat/>
    <w:rPr>
      <w:rFonts w:ascii="Times New Roman" w:eastAsia="宋体" w:hAnsi="Times New Roman" w:cs="Times New Roman"/>
      <w:szCs w:val="20"/>
    </w:rPr>
  </w:style>
  <w:style w:type="character" w:customStyle="1" w:styleId="af1">
    <w:name w:val="文档结构图 字符"/>
    <w:link w:val="af0"/>
    <w:qFormat/>
    <w:rPr>
      <w:rFonts w:ascii="Times New Roman" w:eastAsia="宋体" w:hAnsi="Times New Roman" w:cs="Times New Roman"/>
      <w:szCs w:val="24"/>
      <w:shd w:val="clear" w:color="auto" w:fill="000080"/>
    </w:rPr>
  </w:style>
  <w:style w:type="character" w:customStyle="1" w:styleId="26">
    <w:name w:val="正文首行缩进 2 字符"/>
    <w:link w:val="25"/>
    <w:qFormat/>
    <w:rPr>
      <w:rFonts w:ascii="Times New Roman" w:eastAsia="宋体" w:hAnsi="Times New Roman" w:cs="Times New Roman"/>
      <w:szCs w:val="24"/>
    </w:rPr>
  </w:style>
  <w:style w:type="character" w:customStyle="1" w:styleId="notescontent">
    <w:name w:val="notescontent"/>
    <w:basedOn w:val="a4"/>
  </w:style>
  <w:style w:type="character" w:customStyle="1" w:styleId="af5">
    <w:name w:val="批注框文本 字符"/>
    <w:link w:val="af4"/>
    <w:uiPriority w:val="99"/>
    <w:semiHidden/>
    <w:qFormat/>
    <w:rPr>
      <w:sz w:val="18"/>
      <w:szCs w:val="18"/>
    </w:rPr>
  </w:style>
  <w:style w:type="character" w:customStyle="1" w:styleId="Char2">
    <w:name w:val="标题四自定义 Char"/>
    <w:link w:val="aff3"/>
    <w:uiPriority w:val="99"/>
    <w:qFormat/>
    <w:rPr>
      <w:rFonts w:ascii="Calibri" w:hAnsi="Calibri"/>
      <w:b/>
      <w:bCs/>
      <w:kern w:val="2"/>
      <w:sz w:val="28"/>
      <w:szCs w:val="32"/>
    </w:rPr>
  </w:style>
  <w:style w:type="character" w:customStyle="1" w:styleId="aa">
    <w:name w:val="批注文字 字符"/>
    <w:link w:val="a8"/>
    <w:semiHidden/>
    <w:rPr>
      <w:rFonts w:ascii="Calibri" w:hAnsi="Calibri" w:cs="黑体"/>
      <w:kern w:val="2"/>
      <w:sz w:val="21"/>
      <w:szCs w:val="22"/>
    </w:rPr>
  </w:style>
  <w:style w:type="character" w:customStyle="1" w:styleId="a9">
    <w:name w:val="批注主题 字符"/>
    <w:link w:val="a7"/>
    <w:semiHidden/>
    <w:rPr>
      <w:rFonts w:ascii="Calibri" w:hAnsi="Calibri" w:cs="黑体"/>
      <w:b/>
      <w:bCs/>
      <w:kern w:val="2"/>
      <w:sz w:val="21"/>
      <w:szCs w:val="22"/>
    </w:rPr>
  </w:style>
  <w:style w:type="character" w:customStyle="1" w:styleId="Char3">
    <w:name w:val="正文文字 Char"/>
    <w:link w:val="aff6"/>
    <w:qFormat/>
    <w:rPr>
      <w:rFonts w:ascii="宋体"/>
      <w:kern w:val="2"/>
      <w:sz w:val="21"/>
      <w:szCs w:val="21"/>
    </w:rPr>
  </w:style>
  <w:style w:type="character" w:customStyle="1" w:styleId="Char">
    <w:name w:val="列出段落 Char"/>
    <w:link w:val="13"/>
    <w:uiPriority w:val="99"/>
    <w:qFormat/>
    <w:rPr>
      <w:rFonts w:ascii="Calibri" w:hAnsi="Calibri"/>
      <w:kern w:val="2"/>
      <w:sz w:val="21"/>
      <w:szCs w:val="21"/>
    </w:rPr>
  </w:style>
  <w:style w:type="paragraph" w:customStyle="1" w:styleId="29">
    <w:name w:val="标题2"/>
    <w:basedOn w:val="21"/>
    <w:link w:val="2Char"/>
    <w:qFormat/>
    <w:pPr>
      <w:spacing w:before="260" w:after="100" w:afterAutospacing="1" w:line="415" w:lineRule="auto"/>
      <w:ind w:left="567" w:hanging="567"/>
    </w:pPr>
    <w:rPr>
      <w:rFonts w:ascii="宋体" w:hAnsi="宋体"/>
      <w:bCs/>
      <w:kern w:val="0"/>
      <w:szCs w:val="32"/>
    </w:rPr>
  </w:style>
  <w:style w:type="character" w:customStyle="1" w:styleId="2Char">
    <w:name w:val="标题2 Char"/>
    <w:link w:val="29"/>
    <w:qFormat/>
    <w:rPr>
      <w:rFonts w:ascii="宋体" w:hAnsi="宋体"/>
      <w:b/>
      <w:bCs/>
      <w:sz w:val="32"/>
      <w:szCs w:val="32"/>
    </w:rPr>
  </w:style>
  <w:style w:type="paragraph" w:customStyle="1" w:styleId="HeadingA">
    <w:name w:val="Heading A"/>
    <w:basedOn w:val="1"/>
    <w:next w:val="ac"/>
    <w:qFormat/>
    <w:pPr>
      <w:pageBreakBefore/>
      <w:widowControl/>
      <w:tabs>
        <w:tab w:val="left" w:pos="432"/>
      </w:tabs>
      <w:overflowPunct w:val="0"/>
      <w:autoSpaceDE w:val="0"/>
      <w:autoSpaceDN w:val="0"/>
      <w:adjustRightInd w:val="0"/>
      <w:spacing w:before="142" w:after="113" w:afterAutospacing="1" w:line="240" w:lineRule="auto"/>
      <w:ind w:rightChars="200" w:right="200"/>
      <w:jc w:val="left"/>
      <w:textAlignment w:val="baseline"/>
      <w:outlineLvl w:val="9"/>
    </w:pPr>
    <w:rPr>
      <w:rFonts w:ascii="Arial" w:hAnsi="Arial" w:cs="Arial"/>
      <w:kern w:val="28"/>
      <w:sz w:val="36"/>
      <w:lang w:val="zh-CN"/>
    </w:rPr>
  </w:style>
  <w:style w:type="character" w:customStyle="1" w:styleId="ad">
    <w:name w:val="正文文本 字符"/>
    <w:link w:val="ac"/>
    <w:semiHidden/>
    <w:qFormat/>
    <w:rPr>
      <w:rFonts w:ascii="Calibri" w:hAnsi="Calibri" w:cs="黑体"/>
      <w:kern w:val="2"/>
      <w:sz w:val="21"/>
      <w:szCs w:val="22"/>
    </w:rPr>
  </w:style>
  <w:style w:type="paragraph" w:customStyle="1" w:styleId="aff7">
    <w:name w:val="图文"/>
    <w:basedOn w:val="a2"/>
    <w:link w:val="Char4"/>
    <w:qFormat/>
    <w:pPr>
      <w:jc w:val="center"/>
    </w:pPr>
    <w:rPr>
      <w:rFonts w:ascii="Times New Roman" w:hAnsi="Times New Roman" w:cs="Times New Roman"/>
      <w:szCs w:val="20"/>
    </w:rPr>
  </w:style>
  <w:style w:type="character" w:customStyle="1" w:styleId="Char4">
    <w:name w:val="图文 Char"/>
    <w:link w:val="aff7"/>
    <w:qFormat/>
    <w:rPr>
      <w:kern w:val="2"/>
      <w:sz w:val="21"/>
    </w:rPr>
  </w:style>
  <w:style w:type="character" w:customStyle="1" w:styleId="af">
    <w:name w:val="题注 字符"/>
    <w:aliases w:val="Caption Char 字符,Caption Char1 Char 字符,Caption Char Char Char 字符,Caption Char1 字符,Caption Char Char 字符, Char Char Char Char Char 字符,题注(图注) 字符, Char1 字符,信息主题 字符,Char Char Char Char Char 字符,题注(图注) + 居中 字符,表 字符,图1-1 字符,Char2 Char 字符,题注-QBPT 字符"/>
    <w:link w:val="ae"/>
    <w:uiPriority w:val="99"/>
    <w:qFormat/>
    <w:rPr>
      <w:rFonts w:ascii="Arial" w:eastAsia="黑体" w:hAnsi="Arial"/>
      <w:kern w:val="2"/>
    </w:rPr>
  </w:style>
  <w:style w:type="character" w:customStyle="1" w:styleId="Char1">
    <w:name w:val="标题三自定义 Char"/>
    <w:link w:val="aff2"/>
    <w:uiPriority w:val="99"/>
    <w:qFormat/>
    <w:rPr>
      <w:rFonts w:ascii="Calibri" w:hAnsi="Calibri"/>
      <w:b/>
      <w:kern w:val="2"/>
      <w:sz w:val="30"/>
      <w:szCs w:val="32"/>
    </w:rPr>
  </w:style>
  <w:style w:type="character" w:customStyle="1" w:styleId="Char0">
    <w:name w:val="标题二自定义 Char"/>
    <w:link w:val="aff1"/>
    <w:uiPriority w:val="99"/>
    <w:qFormat/>
    <w:rPr>
      <w:rFonts w:ascii="Cambria" w:hAnsi="Cambria"/>
      <w:b/>
      <w:bCs/>
      <w:kern w:val="2"/>
      <w:sz w:val="32"/>
      <w:szCs w:val="32"/>
    </w:rPr>
  </w:style>
  <w:style w:type="paragraph" w:styleId="HTML">
    <w:name w:val="HTML Preformatted"/>
    <w:basedOn w:val="a2"/>
    <w:link w:val="HTML0"/>
    <w:uiPriority w:val="99"/>
    <w:semiHidden/>
    <w:unhideWhenUsed/>
    <w:rsid w:val="009A26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sid w:val="009A2683"/>
    <w:rPr>
      <w:rFonts w:ascii="宋体" w:hAnsi="宋体" w:cs="宋体"/>
      <w:sz w:val="24"/>
      <w:szCs w:val="24"/>
    </w:rPr>
  </w:style>
  <w:style w:type="table" w:styleId="-3">
    <w:name w:val="Light List Accent 3"/>
    <w:basedOn w:val="a5"/>
    <w:uiPriority w:val="61"/>
    <w:rsid w:val="004442BF"/>
    <w:rPr>
      <w:rFonts w:ascii="Calibri" w:hAnsi="Calibri"/>
      <w:sz w:val="22"/>
      <w:szCs w:val="22"/>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aff8">
    <w:name w:val="List Paragraph"/>
    <w:basedOn w:val="a2"/>
    <w:uiPriority w:val="34"/>
    <w:qFormat/>
    <w:rsid w:val="00B83707"/>
    <w:pPr>
      <w:ind w:firstLineChars="200" w:firstLine="420"/>
    </w:pPr>
    <w:rPr>
      <w:rFonts w:cs="Times New Roman"/>
      <w:szCs w:val="21"/>
    </w:rPr>
  </w:style>
  <w:style w:type="paragraph" w:customStyle="1" w:styleId="410">
    <w:name w:val="样式 标题 4 + 小四1"/>
    <w:basedOn w:val="41"/>
    <w:link w:val="41CharChar"/>
    <w:rsid w:val="00F9344B"/>
    <w:pPr>
      <w:keepLines/>
      <w:numPr>
        <w:ilvl w:val="0"/>
        <w:numId w:val="0"/>
      </w:numPr>
      <w:tabs>
        <w:tab w:val="left" w:pos="432"/>
      </w:tabs>
      <w:spacing w:beforeLines="100" w:afterLines="100"/>
      <w:ind w:left="1432" w:hanging="864"/>
      <w:jc w:val="both"/>
    </w:pPr>
    <w:rPr>
      <w:rFonts w:ascii="Arial" w:eastAsia="华文中宋" w:hAnsi="Arial"/>
      <w:bCs/>
      <w:sz w:val="24"/>
      <w:szCs w:val="24"/>
    </w:rPr>
  </w:style>
  <w:style w:type="character" w:customStyle="1" w:styleId="41CharChar">
    <w:name w:val="样式 标题 4 + 小四1 Char Char"/>
    <w:link w:val="410"/>
    <w:rsid w:val="00F9344B"/>
    <w:rPr>
      <w:rFonts w:ascii="Arial" w:eastAsia="华文中宋" w:hAnsi="Arial"/>
      <w:b/>
      <w:bCs/>
      <w:kern w:val="2"/>
      <w:sz w:val="24"/>
      <w:szCs w:val="24"/>
    </w:rPr>
  </w:style>
  <w:style w:type="character" w:customStyle="1" w:styleId="Char5">
    <w:name w:val="纯文本 Char"/>
    <w:aliases w:val="普通文字1 Char,普通文字2 Char,普通文字3 Char,普通文字4 Char,普通文字5 Char,普通文字6 Char,普通文字11 Char,普通文字21 Char,普通文字31 Char,普通文字41 Char,普通文字7 Char,普通文字 Char Char,普通文字 Char1,正 文 1 Char,小 Char,纯文本 Char Char Char,Texte Char"/>
    <w:rsid w:val="000C2AC5"/>
    <w:rPr>
      <w:rFonts w:ascii="宋体" w:eastAsia="宋体" w:hAnsi="Courier New" w:cs="Courier New"/>
      <w:szCs w:val="21"/>
    </w:rPr>
  </w:style>
  <w:style w:type="paragraph" w:customStyle="1" w:styleId="aff9">
    <w:name w:val="带缩进的正文"/>
    <w:basedOn w:val="a2"/>
    <w:link w:val="Char6"/>
    <w:qFormat/>
    <w:rsid w:val="005A7D94"/>
    <w:pPr>
      <w:spacing w:line="360" w:lineRule="auto"/>
      <w:ind w:firstLineChars="200" w:firstLine="480"/>
    </w:pPr>
    <w:rPr>
      <w:rFonts w:ascii="宋体" w:hAnsi="宋体" w:cs="Times New Roman"/>
      <w:sz w:val="24"/>
      <w:lang w:val="x-none" w:eastAsia="x-none"/>
    </w:rPr>
  </w:style>
  <w:style w:type="character" w:customStyle="1" w:styleId="Char6">
    <w:name w:val="带缩进的正文 Char"/>
    <w:link w:val="aff9"/>
    <w:rsid w:val="005A7D94"/>
    <w:rPr>
      <w:rFonts w:ascii="宋体" w:hAnsi="宋体"/>
      <w:kern w:val="2"/>
      <w:sz w:val="24"/>
      <w:szCs w:val="22"/>
      <w:lang w:val="x-none" w:eastAsia="x-none"/>
    </w:rPr>
  </w:style>
  <w:style w:type="character" w:customStyle="1" w:styleId="Char7">
    <w:name w:val="雅黑正文五号字体 Char"/>
    <w:link w:val="affa"/>
    <w:rsid w:val="00C51DED"/>
    <w:rPr>
      <w:rFonts w:ascii="微软雅黑" w:eastAsia="微软雅黑" w:hAnsi="微软雅黑" w:cs="微软雅黑"/>
    </w:rPr>
  </w:style>
  <w:style w:type="paragraph" w:customStyle="1" w:styleId="affa">
    <w:name w:val="雅黑正文五号字体"/>
    <w:basedOn w:val="a2"/>
    <w:link w:val="Char7"/>
    <w:qFormat/>
    <w:rsid w:val="00C51DED"/>
    <w:pPr>
      <w:spacing w:line="360" w:lineRule="auto"/>
      <w:ind w:firstLineChars="250" w:firstLine="525"/>
    </w:pPr>
    <w:rPr>
      <w:rFonts w:ascii="微软雅黑" w:eastAsia="微软雅黑" w:hAnsi="微软雅黑" w:cs="微软雅黑"/>
      <w:kern w:val="0"/>
      <w:sz w:val="20"/>
      <w:szCs w:val="20"/>
    </w:rPr>
  </w:style>
  <w:style w:type="paragraph" w:customStyle="1" w:styleId="37">
    <w:name w:val="文档标题3"/>
    <w:basedOn w:val="31"/>
    <w:next w:val="a2"/>
    <w:rsid w:val="00034694"/>
    <w:pPr>
      <w:numPr>
        <w:ilvl w:val="0"/>
        <w:numId w:val="0"/>
      </w:numPr>
      <w:tabs>
        <w:tab w:val="num" w:pos="709"/>
      </w:tabs>
      <w:spacing w:before="100" w:beforeAutospacing="1" w:after="100" w:afterAutospacing="1"/>
      <w:ind w:left="709" w:hanging="709"/>
      <w:jc w:val="both"/>
    </w:pPr>
    <w:rPr>
      <w:rFonts w:ascii="仿宋" w:eastAsia="仿宋" w:hAnsi="宋体"/>
      <w:bCs/>
      <w:kern w:val="0"/>
      <w:sz w:val="32"/>
      <w:szCs w:val="32"/>
    </w:rPr>
  </w:style>
  <w:style w:type="paragraph" w:customStyle="1" w:styleId="14">
    <w:name w:val="文档标题1"/>
    <w:basedOn w:val="1"/>
    <w:next w:val="a2"/>
    <w:rsid w:val="00034694"/>
    <w:pPr>
      <w:numPr>
        <w:numId w:val="0"/>
      </w:numPr>
      <w:tabs>
        <w:tab w:val="num" w:pos="425"/>
      </w:tabs>
      <w:spacing w:before="100" w:beforeAutospacing="1" w:after="100" w:afterAutospacing="1"/>
      <w:ind w:left="425" w:hanging="425"/>
    </w:pPr>
    <w:rPr>
      <w:rFonts w:ascii="仿宋" w:eastAsia="仿宋"/>
      <w:bCs/>
      <w:sz w:val="44"/>
      <w:szCs w:val="44"/>
    </w:rPr>
  </w:style>
  <w:style w:type="paragraph" w:customStyle="1" w:styleId="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w:rsid w:val="00215567"/>
    <w:pPr>
      <w:widowControl w:val="0"/>
      <w:spacing w:line="360" w:lineRule="auto"/>
      <w:jc w:val="both"/>
    </w:pPr>
    <w:rPr>
      <w:kern w:val="2"/>
      <w:sz w:val="24"/>
      <w:szCs w:val="24"/>
    </w:rPr>
  </w:style>
  <w:style w:type="paragraph" w:customStyle="1" w:styleId="New">
    <w:name w:val="正文 New"/>
    <w:rsid w:val="00215567"/>
    <w:pPr>
      <w:widowControl w:val="0"/>
      <w:spacing w:line="360" w:lineRule="auto"/>
      <w:jc w:val="both"/>
    </w:pPr>
    <w:rPr>
      <w:kern w:val="2"/>
      <w:sz w:val="24"/>
      <w:szCs w:val="24"/>
    </w:rPr>
  </w:style>
  <w:style w:type="paragraph" w:customStyle="1" w:styleId="92">
    <w:name w:val="样式9"/>
    <w:basedOn w:val="a2"/>
    <w:link w:val="9Char"/>
    <w:qFormat/>
    <w:rsid w:val="006B3D26"/>
    <w:pPr>
      <w:spacing w:line="360" w:lineRule="auto"/>
      <w:ind w:firstLineChars="200" w:firstLine="480"/>
    </w:pPr>
    <w:rPr>
      <w:rFonts w:ascii="仿宋" w:eastAsia="仿宋" w:hAnsi="仿宋" w:cs="Times New Roman"/>
      <w:sz w:val="24"/>
      <w:szCs w:val="24"/>
    </w:rPr>
  </w:style>
  <w:style w:type="character" w:customStyle="1" w:styleId="9Char">
    <w:name w:val="样式9 Char"/>
    <w:link w:val="92"/>
    <w:rsid w:val="006B3D26"/>
    <w:rPr>
      <w:rFonts w:ascii="仿宋" w:eastAsia="仿宋" w:hAnsi="仿宋"/>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10886">
      <w:bodyDiv w:val="1"/>
      <w:marLeft w:val="0"/>
      <w:marRight w:val="0"/>
      <w:marTop w:val="0"/>
      <w:marBottom w:val="0"/>
      <w:divBdr>
        <w:top w:val="none" w:sz="0" w:space="0" w:color="auto"/>
        <w:left w:val="none" w:sz="0" w:space="0" w:color="auto"/>
        <w:bottom w:val="none" w:sz="0" w:space="0" w:color="auto"/>
        <w:right w:val="none" w:sz="0" w:space="0" w:color="auto"/>
      </w:divBdr>
    </w:div>
    <w:div w:id="87316889">
      <w:bodyDiv w:val="1"/>
      <w:marLeft w:val="0"/>
      <w:marRight w:val="0"/>
      <w:marTop w:val="0"/>
      <w:marBottom w:val="0"/>
      <w:divBdr>
        <w:top w:val="none" w:sz="0" w:space="0" w:color="auto"/>
        <w:left w:val="none" w:sz="0" w:space="0" w:color="auto"/>
        <w:bottom w:val="none" w:sz="0" w:space="0" w:color="auto"/>
        <w:right w:val="none" w:sz="0" w:space="0" w:color="auto"/>
      </w:divBdr>
      <w:divsChild>
        <w:div w:id="1465194548">
          <w:marLeft w:val="0"/>
          <w:marRight w:val="0"/>
          <w:marTop w:val="0"/>
          <w:marBottom w:val="0"/>
          <w:divBdr>
            <w:top w:val="none" w:sz="0" w:space="0" w:color="auto"/>
            <w:left w:val="none" w:sz="0" w:space="0" w:color="auto"/>
            <w:bottom w:val="none" w:sz="0" w:space="0" w:color="auto"/>
            <w:right w:val="none" w:sz="0" w:space="0" w:color="auto"/>
          </w:divBdr>
        </w:div>
      </w:divsChild>
    </w:div>
    <w:div w:id="205064526">
      <w:bodyDiv w:val="1"/>
      <w:marLeft w:val="0"/>
      <w:marRight w:val="0"/>
      <w:marTop w:val="0"/>
      <w:marBottom w:val="0"/>
      <w:divBdr>
        <w:top w:val="none" w:sz="0" w:space="0" w:color="auto"/>
        <w:left w:val="none" w:sz="0" w:space="0" w:color="auto"/>
        <w:bottom w:val="none" w:sz="0" w:space="0" w:color="auto"/>
        <w:right w:val="none" w:sz="0" w:space="0" w:color="auto"/>
      </w:divBdr>
      <w:divsChild>
        <w:div w:id="391463017">
          <w:marLeft w:val="0"/>
          <w:marRight w:val="0"/>
          <w:marTop w:val="0"/>
          <w:marBottom w:val="0"/>
          <w:divBdr>
            <w:top w:val="none" w:sz="0" w:space="0" w:color="auto"/>
            <w:left w:val="none" w:sz="0" w:space="0" w:color="auto"/>
            <w:bottom w:val="none" w:sz="0" w:space="0" w:color="auto"/>
            <w:right w:val="none" w:sz="0" w:space="0" w:color="auto"/>
          </w:divBdr>
        </w:div>
      </w:divsChild>
    </w:div>
    <w:div w:id="303897233">
      <w:bodyDiv w:val="1"/>
      <w:marLeft w:val="0"/>
      <w:marRight w:val="0"/>
      <w:marTop w:val="0"/>
      <w:marBottom w:val="0"/>
      <w:divBdr>
        <w:top w:val="none" w:sz="0" w:space="0" w:color="auto"/>
        <w:left w:val="none" w:sz="0" w:space="0" w:color="auto"/>
        <w:bottom w:val="none" w:sz="0" w:space="0" w:color="auto"/>
        <w:right w:val="none" w:sz="0" w:space="0" w:color="auto"/>
      </w:divBdr>
      <w:divsChild>
        <w:div w:id="1254506484">
          <w:marLeft w:val="0"/>
          <w:marRight w:val="0"/>
          <w:marTop w:val="0"/>
          <w:marBottom w:val="0"/>
          <w:divBdr>
            <w:top w:val="none" w:sz="0" w:space="0" w:color="auto"/>
            <w:left w:val="none" w:sz="0" w:space="0" w:color="auto"/>
            <w:bottom w:val="none" w:sz="0" w:space="0" w:color="auto"/>
            <w:right w:val="none" w:sz="0" w:space="0" w:color="auto"/>
          </w:divBdr>
        </w:div>
      </w:divsChild>
    </w:div>
    <w:div w:id="481502084">
      <w:bodyDiv w:val="1"/>
      <w:marLeft w:val="0"/>
      <w:marRight w:val="0"/>
      <w:marTop w:val="0"/>
      <w:marBottom w:val="0"/>
      <w:divBdr>
        <w:top w:val="none" w:sz="0" w:space="0" w:color="auto"/>
        <w:left w:val="none" w:sz="0" w:space="0" w:color="auto"/>
        <w:bottom w:val="none" w:sz="0" w:space="0" w:color="auto"/>
        <w:right w:val="none" w:sz="0" w:space="0" w:color="auto"/>
      </w:divBdr>
    </w:div>
    <w:div w:id="482896922">
      <w:bodyDiv w:val="1"/>
      <w:marLeft w:val="0"/>
      <w:marRight w:val="0"/>
      <w:marTop w:val="0"/>
      <w:marBottom w:val="0"/>
      <w:divBdr>
        <w:top w:val="none" w:sz="0" w:space="0" w:color="auto"/>
        <w:left w:val="none" w:sz="0" w:space="0" w:color="auto"/>
        <w:bottom w:val="none" w:sz="0" w:space="0" w:color="auto"/>
        <w:right w:val="none" w:sz="0" w:space="0" w:color="auto"/>
      </w:divBdr>
      <w:divsChild>
        <w:div w:id="15272915">
          <w:marLeft w:val="0"/>
          <w:marRight w:val="0"/>
          <w:marTop w:val="0"/>
          <w:marBottom w:val="0"/>
          <w:divBdr>
            <w:top w:val="none" w:sz="0" w:space="0" w:color="auto"/>
            <w:left w:val="none" w:sz="0" w:space="0" w:color="auto"/>
            <w:bottom w:val="none" w:sz="0" w:space="0" w:color="auto"/>
            <w:right w:val="none" w:sz="0" w:space="0" w:color="auto"/>
          </w:divBdr>
        </w:div>
      </w:divsChild>
    </w:div>
    <w:div w:id="572934840">
      <w:bodyDiv w:val="1"/>
      <w:marLeft w:val="0"/>
      <w:marRight w:val="0"/>
      <w:marTop w:val="0"/>
      <w:marBottom w:val="0"/>
      <w:divBdr>
        <w:top w:val="none" w:sz="0" w:space="0" w:color="auto"/>
        <w:left w:val="none" w:sz="0" w:space="0" w:color="auto"/>
        <w:bottom w:val="none" w:sz="0" w:space="0" w:color="auto"/>
        <w:right w:val="none" w:sz="0" w:space="0" w:color="auto"/>
      </w:divBdr>
      <w:divsChild>
        <w:div w:id="1672490191">
          <w:marLeft w:val="0"/>
          <w:marRight w:val="0"/>
          <w:marTop w:val="0"/>
          <w:marBottom w:val="0"/>
          <w:divBdr>
            <w:top w:val="none" w:sz="0" w:space="0" w:color="auto"/>
            <w:left w:val="none" w:sz="0" w:space="0" w:color="auto"/>
            <w:bottom w:val="none" w:sz="0" w:space="0" w:color="auto"/>
            <w:right w:val="none" w:sz="0" w:space="0" w:color="auto"/>
          </w:divBdr>
        </w:div>
      </w:divsChild>
    </w:div>
    <w:div w:id="582954620">
      <w:bodyDiv w:val="1"/>
      <w:marLeft w:val="0"/>
      <w:marRight w:val="0"/>
      <w:marTop w:val="0"/>
      <w:marBottom w:val="0"/>
      <w:divBdr>
        <w:top w:val="none" w:sz="0" w:space="0" w:color="auto"/>
        <w:left w:val="none" w:sz="0" w:space="0" w:color="auto"/>
        <w:bottom w:val="none" w:sz="0" w:space="0" w:color="auto"/>
        <w:right w:val="none" w:sz="0" w:space="0" w:color="auto"/>
      </w:divBdr>
      <w:divsChild>
        <w:div w:id="1453792873">
          <w:marLeft w:val="0"/>
          <w:marRight w:val="0"/>
          <w:marTop w:val="0"/>
          <w:marBottom w:val="0"/>
          <w:divBdr>
            <w:top w:val="none" w:sz="0" w:space="0" w:color="auto"/>
            <w:left w:val="none" w:sz="0" w:space="0" w:color="auto"/>
            <w:bottom w:val="none" w:sz="0" w:space="0" w:color="auto"/>
            <w:right w:val="none" w:sz="0" w:space="0" w:color="auto"/>
          </w:divBdr>
        </w:div>
      </w:divsChild>
    </w:div>
    <w:div w:id="641813955">
      <w:bodyDiv w:val="1"/>
      <w:marLeft w:val="0"/>
      <w:marRight w:val="0"/>
      <w:marTop w:val="0"/>
      <w:marBottom w:val="0"/>
      <w:divBdr>
        <w:top w:val="none" w:sz="0" w:space="0" w:color="auto"/>
        <w:left w:val="none" w:sz="0" w:space="0" w:color="auto"/>
        <w:bottom w:val="none" w:sz="0" w:space="0" w:color="auto"/>
        <w:right w:val="none" w:sz="0" w:space="0" w:color="auto"/>
      </w:divBdr>
      <w:divsChild>
        <w:div w:id="817187496">
          <w:marLeft w:val="0"/>
          <w:marRight w:val="0"/>
          <w:marTop w:val="0"/>
          <w:marBottom w:val="0"/>
          <w:divBdr>
            <w:top w:val="none" w:sz="0" w:space="0" w:color="auto"/>
            <w:left w:val="none" w:sz="0" w:space="0" w:color="auto"/>
            <w:bottom w:val="none" w:sz="0" w:space="0" w:color="auto"/>
            <w:right w:val="none" w:sz="0" w:space="0" w:color="auto"/>
          </w:divBdr>
        </w:div>
      </w:divsChild>
    </w:div>
    <w:div w:id="649672942">
      <w:bodyDiv w:val="1"/>
      <w:marLeft w:val="0"/>
      <w:marRight w:val="0"/>
      <w:marTop w:val="0"/>
      <w:marBottom w:val="0"/>
      <w:divBdr>
        <w:top w:val="none" w:sz="0" w:space="0" w:color="auto"/>
        <w:left w:val="none" w:sz="0" w:space="0" w:color="auto"/>
        <w:bottom w:val="none" w:sz="0" w:space="0" w:color="auto"/>
        <w:right w:val="none" w:sz="0" w:space="0" w:color="auto"/>
      </w:divBdr>
      <w:divsChild>
        <w:div w:id="1055858124">
          <w:marLeft w:val="0"/>
          <w:marRight w:val="0"/>
          <w:marTop w:val="0"/>
          <w:marBottom w:val="0"/>
          <w:divBdr>
            <w:top w:val="none" w:sz="0" w:space="0" w:color="auto"/>
            <w:left w:val="none" w:sz="0" w:space="0" w:color="auto"/>
            <w:bottom w:val="none" w:sz="0" w:space="0" w:color="auto"/>
            <w:right w:val="none" w:sz="0" w:space="0" w:color="auto"/>
          </w:divBdr>
        </w:div>
      </w:divsChild>
    </w:div>
    <w:div w:id="740719216">
      <w:bodyDiv w:val="1"/>
      <w:marLeft w:val="0"/>
      <w:marRight w:val="0"/>
      <w:marTop w:val="0"/>
      <w:marBottom w:val="0"/>
      <w:divBdr>
        <w:top w:val="none" w:sz="0" w:space="0" w:color="auto"/>
        <w:left w:val="none" w:sz="0" w:space="0" w:color="auto"/>
        <w:bottom w:val="none" w:sz="0" w:space="0" w:color="auto"/>
        <w:right w:val="none" w:sz="0" w:space="0" w:color="auto"/>
      </w:divBdr>
      <w:divsChild>
        <w:div w:id="874848836">
          <w:marLeft w:val="0"/>
          <w:marRight w:val="0"/>
          <w:marTop w:val="0"/>
          <w:marBottom w:val="0"/>
          <w:divBdr>
            <w:top w:val="none" w:sz="0" w:space="0" w:color="auto"/>
            <w:left w:val="none" w:sz="0" w:space="0" w:color="auto"/>
            <w:bottom w:val="none" w:sz="0" w:space="0" w:color="auto"/>
            <w:right w:val="none" w:sz="0" w:space="0" w:color="auto"/>
          </w:divBdr>
        </w:div>
      </w:divsChild>
    </w:div>
    <w:div w:id="902717620">
      <w:bodyDiv w:val="1"/>
      <w:marLeft w:val="0"/>
      <w:marRight w:val="0"/>
      <w:marTop w:val="0"/>
      <w:marBottom w:val="0"/>
      <w:divBdr>
        <w:top w:val="none" w:sz="0" w:space="0" w:color="auto"/>
        <w:left w:val="none" w:sz="0" w:space="0" w:color="auto"/>
        <w:bottom w:val="none" w:sz="0" w:space="0" w:color="auto"/>
        <w:right w:val="none" w:sz="0" w:space="0" w:color="auto"/>
      </w:divBdr>
    </w:div>
    <w:div w:id="1056196890">
      <w:bodyDiv w:val="1"/>
      <w:marLeft w:val="0"/>
      <w:marRight w:val="0"/>
      <w:marTop w:val="0"/>
      <w:marBottom w:val="0"/>
      <w:divBdr>
        <w:top w:val="none" w:sz="0" w:space="0" w:color="auto"/>
        <w:left w:val="none" w:sz="0" w:space="0" w:color="auto"/>
        <w:bottom w:val="none" w:sz="0" w:space="0" w:color="auto"/>
        <w:right w:val="none" w:sz="0" w:space="0" w:color="auto"/>
      </w:divBdr>
      <w:divsChild>
        <w:div w:id="134491538">
          <w:marLeft w:val="0"/>
          <w:marRight w:val="0"/>
          <w:marTop w:val="0"/>
          <w:marBottom w:val="0"/>
          <w:divBdr>
            <w:top w:val="none" w:sz="0" w:space="0" w:color="auto"/>
            <w:left w:val="none" w:sz="0" w:space="0" w:color="auto"/>
            <w:bottom w:val="none" w:sz="0" w:space="0" w:color="auto"/>
            <w:right w:val="none" w:sz="0" w:space="0" w:color="auto"/>
          </w:divBdr>
        </w:div>
      </w:divsChild>
    </w:div>
    <w:div w:id="1139226173">
      <w:bodyDiv w:val="1"/>
      <w:marLeft w:val="0"/>
      <w:marRight w:val="0"/>
      <w:marTop w:val="0"/>
      <w:marBottom w:val="0"/>
      <w:divBdr>
        <w:top w:val="none" w:sz="0" w:space="0" w:color="auto"/>
        <w:left w:val="none" w:sz="0" w:space="0" w:color="auto"/>
        <w:bottom w:val="none" w:sz="0" w:space="0" w:color="auto"/>
        <w:right w:val="none" w:sz="0" w:space="0" w:color="auto"/>
      </w:divBdr>
      <w:divsChild>
        <w:div w:id="51660837">
          <w:marLeft w:val="0"/>
          <w:marRight w:val="0"/>
          <w:marTop w:val="0"/>
          <w:marBottom w:val="0"/>
          <w:divBdr>
            <w:top w:val="none" w:sz="0" w:space="0" w:color="auto"/>
            <w:left w:val="none" w:sz="0" w:space="0" w:color="auto"/>
            <w:bottom w:val="none" w:sz="0" w:space="0" w:color="auto"/>
            <w:right w:val="none" w:sz="0" w:space="0" w:color="auto"/>
          </w:divBdr>
        </w:div>
      </w:divsChild>
    </w:div>
    <w:div w:id="1173181133">
      <w:bodyDiv w:val="1"/>
      <w:marLeft w:val="0"/>
      <w:marRight w:val="0"/>
      <w:marTop w:val="0"/>
      <w:marBottom w:val="0"/>
      <w:divBdr>
        <w:top w:val="none" w:sz="0" w:space="0" w:color="auto"/>
        <w:left w:val="none" w:sz="0" w:space="0" w:color="auto"/>
        <w:bottom w:val="none" w:sz="0" w:space="0" w:color="auto"/>
        <w:right w:val="none" w:sz="0" w:space="0" w:color="auto"/>
      </w:divBdr>
    </w:div>
    <w:div w:id="1383284693">
      <w:bodyDiv w:val="1"/>
      <w:marLeft w:val="0"/>
      <w:marRight w:val="0"/>
      <w:marTop w:val="0"/>
      <w:marBottom w:val="0"/>
      <w:divBdr>
        <w:top w:val="none" w:sz="0" w:space="0" w:color="auto"/>
        <w:left w:val="none" w:sz="0" w:space="0" w:color="auto"/>
        <w:bottom w:val="none" w:sz="0" w:space="0" w:color="auto"/>
        <w:right w:val="none" w:sz="0" w:space="0" w:color="auto"/>
      </w:divBdr>
      <w:divsChild>
        <w:div w:id="598175617">
          <w:marLeft w:val="0"/>
          <w:marRight w:val="0"/>
          <w:marTop w:val="0"/>
          <w:marBottom w:val="0"/>
          <w:divBdr>
            <w:top w:val="none" w:sz="0" w:space="0" w:color="auto"/>
            <w:left w:val="none" w:sz="0" w:space="0" w:color="auto"/>
            <w:bottom w:val="none" w:sz="0" w:space="0" w:color="auto"/>
            <w:right w:val="none" w:sz="0" w:space="0" w:color="auto"/>
          </w:divBdr>
        </w:div>
      </w:divsChild>
    </w:div>
    <w:div w:id="1390764711">
      <w:bodyDiv w:val="1"/>
      <w:marLeft w:val="0"/>
      <w:marRight w:val="0"/>
      <w:marTop w:val="0"/>
      <w:marBottom w:val="0"/>
      <w:divBdr>
        <w:top w:val="none" w:sz="0" w:space="0" w:color="auto"/>
        <w:left w:val="none" w:sz="0" w:space="0" w:color="auto"/>
        <w:bottom w:val="none" w:sz="0" w:space="0" w:color="auto"/>
        <w:right w:val="none" w:sz="0" w:space="0" w:color="auto"/>
      </w:divBdr>
      <w:divsChild>
        <w:div w:id="1409960320">
          <w:marLeft w:val="0"/>
          <w:marRight w:val="0"/>
          <w:marTop w:val="0"/>
          <w:marBottom w:val="0"/>
          <w:divBdr>
            <w:top w:val="none" w:sz="0" w:space="0" w:color="auto"/>
            <w:left w:val="none" w:sz="0" w:space="0" w:color="auto"/>
            <w:bottom w:val="none" w:sz="0" w:space="0" w:color="auto"/>
            <w:right w:val="none" w:sz="0" w:space="0" w:color="auto"/>
          </w:divBdr>
        </w:div>
      </w:divsChild>
    </w:div>
    <w:div w:id="1409883734">
      <w:bodyDiv w:val="1"/>
      <w:marLeft w:val="0"/>
      <w:marRight w:val="0"/>
      <w:marTop w:val="0"/>
      <w:marBottom w:val="0"/>
      <w:divBdr>
        <w:top w:val="none" w:sz="0" w:space="0" w:color="auto"/>
        <w:left w:val="none" w:sz="0" w:space="0" w:color="auto"/>
        <w:bottom w:val="none" w:sz="0" w:space="0" w:color="auto"/>
        <w:right w:val="none" w:sz="0" w:space="0" w:color="auto"/>
      </w:divBdr>
      <w:divsChild>
        <w:div w:id="667251178">
          <w:marLeft w:val="0"/>
          <w:marRight w:val="0"/>
          <w:marTop w:val="0"/>
          <w:marBottom w:val="0"/>
          <w:divBdr>
            <w:top w:val="none" w:sz="0" w:space="0" w:color="auto"/>
            <w:left w:val="none" w:sz="0" w:space="0" w:color="auto"/>
            <w:bottom w:val="none" w:sz="0" w:space="0" w:color="auto"/>
            <w:right w:val="none" w:sz="0" w:space="0" w:color="auto"/>
          </w:divBdr>
        </w:div>
      </w:divsChild>
    </w:div>
    <w:div w:id="1416707183">
      <w:bodyDiv w:val="1"/>
      <w:marLeft w:val="0"/>
      <w:marRight w:val="0"/>
      <w:marTop w:val="0"/>
      <w:marBottom w:val="0"/>
      <w:divBdr>
        <w:top w:val="none" w:sz="0" w:space="0" w:color="auto"/>
        <w:left w:val="none" w:sz="0" w:space="0" w:color="auto"/>
        <w:bottom w:val="none" w:sz="0" w:space="0" w:color="auto"/>
        <w:right w:val="none" w:sz="0" w:space="0" w:color="auto"/>
      </w:divBdr>
      <w:divsChild>
        <w:div w:id="1377122624">
          <w:marLeft w:val="0"/>
          <w:marRight w:val="0"/>
          <w:marTop w:val="0"/>
          <w:marBottom w:val="0"/>
          <w:divBdr>
            <w:top w:val="none" w:sz="0" w:space="0" w:color="auto"/>
            <w:left w:val="none" w:sz="0" w:space="0" w:color="auto"/>
            <w:bottom w:val="none" w:sz="0" w:space="0" w:color="auto"/>
            <w:right w:val="none" w:sz="0" w:space="0" w:color="auto"/>
          </w:divBdr>
        </w:div>
      </w:divsChild>
    </w:div>
    <w:div w:id="1853447183">
      <w:bodyDiv w:val="1"/>
      <w:marLeft w:val="0"/>
      <w:marRight w:val="0"/>
      <w:marTop w:val="0"/>
      <w:marBottom w:val="0"/>
      <w:divBdr>
        <w:top w:val="none" w:sz="0" w:space="0" w:color="auto"/>
        <w:left w:val="none" w:sz="0" w:space="0" w:color="auto"/>
        <w:bottom w:val="none" w:sz="0" w:space="0" w:color="auto"/>
        <w:right w:val="none" w:sz="0" w:space="0" w:color="auto"/>
      </w:divBdr>
      <w:divsChild>
        <w:div w:id="8526940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22A069-B01F-4380-A67E-B31BD8964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7</Pages>
  <Words>56</Words>
  <Characters>321</Characters>
  <Application>Microsoft Office Word</Application>
  <DocSecurity>0</DocSecurity>
  <Lines>2</Lines>
  <Paragraphs>1</Paragraphs>
  <ScaleCrop>false</ScaleCrop>
  <Company>Sky123.Org</Company>
  <LinksUpToDate>false</LinksUpToDate>
  <CharactersWithSpaces>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文件编号：JYYH/QR02-QF01-A-090216</dc:title>
  <dc:creator>犹明波</dc:creator>
  <cp:lastModifiedBy>微软用户</cp:lastModifiedBy>
  <cp:revision>90</cp:revision>
  <dcterms:created xsi:type="dcterms:W3CDTF">2019-07-09T05:57:00Z</dcterms:created>
  <dcterms:modified xsi:type="dcterms:W3CDTF">2019-08-12T07:19:00Z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